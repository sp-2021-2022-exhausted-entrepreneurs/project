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DD8" w:rsidRDefault="00236469">
      <w:r w:rsidRPr="00236469">
        <w:pict>
          <v:rect id="_x0000_s1028" style="position:absolute;margin-left:0;margin-top:0;width:527pt;height:19.5pt;z-index:251658240;mso-width-percent:915;mso-position-horizontal:center;mso-position-horizontal-relative:margin;mso-position-vertical:top;mso-position-vertical-relative:margin;mso-width-percent:915" o:allowincell="f" filled="f" stroked="f">
            <v:textbox style="mso-next-textbox:#_x0000_s1028;mso-fit-shape-to-text:t" inset="0,0,0,0">
              <w:txbxContent>
                <w:tbl>
                  <w:tblPr>
                    <w:tblStyle w:val="TableGrid"/>
                    <w:tblW w:w="5000" w:type="pct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1210"/>
                  </w:tblGrid>
                  <w:tr w:rsidR="005A76F0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4B29B" w:themeFill="accent1" w:themeFillTint="66"/>
                        <w:vAlign w:val="center"/>
                      </w:tcPr>
                      <w:p w:rsidR="00E94DD8" w:rsidRDefault="00E94DD8">
                        <w:pPr>
                          <w:pStyle w:val="NoSpacing"/>
                          <w:rPr>
                            <w:sz w:val="8"/>
                            <w:szCs w:val="8"/>
                          </w:rPr>
                        </w:pPr>
                      </w:p>
                    </w:tc>
                  </w:tr>
                  <w:tr w:rsidR="005A76F0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D34817" w:themeFill="accent1"/>
                        <w:vAlign w:val="center"/>
                      </w:tcPr>
                      <w:p w:rsidR="00E94DD8" w:rsidRDefault="00E94DD8">
                        <w:pPr>
                          <w:pStyle w:val="NoSpacing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5A76F0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918485" w:themeFill="accent5"/>
                        <w:vAlign w:val="center"/>
                      </w:tcPr>
                      <w:p w:rsidR="00E94DD8" w:rsidRDefault="00E94DD8">
                        <w:pPr>
                          <w:pStyle w:val="NoSpacing"/>
                          <w:rPr>
                            <w:sz w:val="8"/>
                            <w:szCs w:val="8"/>
                          </w:rPr>
                        </w:pPr>
                      </w:p>
                    </w:tc>
                  </w:tr>
                </w:tbl>
                <w:p w:rsidR="00E94DD8" w:rsidRDefault="00E94DD8">
                  <w:pPr>
                    <w:spacing w:after="0" w:line="14" w:lineRule="exact"/>
                    <w:rPr>
                      <w:sz w:val="8"/>
                      <w:szCs w:val="8"/>
                    </w:rPr>
                  </w:pPr>
                </w:p>
              </w:txbxContent>
            </v:textbox>
            <w10:wrap anchorx="margin" anchory="margin"/>
          </v:rect>
        </w:pict>
      </w:r>
    </w:p>
    <w:sdt>
      <w:sdtPr>
        <w:rPr>
          <w:sz w:val="32"/>
          <w:szCs w:val="32"/>
        </w:rPr>
        <w:id w:val="19890522"/>
        <w:placeholder>
          <w:docPart w:val="A409D9E535454057B94185023BBD7AC9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1-10-08T00:00:00Z">
          <w:dateFormat w:val="M/d/yyyy"/>
          <w:lid w:val="en-US"/>
          <w:storeMappedDataAs w:val="dateTime"/>
          <w:calendar w:val="gregorian"/>
        </w:date>
      </w:sdtPr>
      <w:sdtContent>
        <w:p w:rsidR="00E94DD8" w:rsidRPr="0078081D" w:rsidRDefault="00930C0C" w:rsidP="00930C0C">
          <w:pPr>
            <w:pStyle w:val="DateText"/>
            <w:rPr>
              <w:sz w:val="32"/>
              <w:szCs w:val="32"/>
            </w:rPr>
          </w:pPr>
          <w:r w:rsidRPr="0078081D">
            <w:rPr>
              <w:sz w:val="32"/>
              <w:szCs w:val="32"/>
            </w:rPr>
            <w:t>10/8/2021</w:t>
          </w:r>
        </w:p>
      </w:sdtContent>
    </w:sdt>
    <w:p w:rsidR="005A76F0" w:rsidRDefault="005A76F0">
      <w:pPr>
        <w:rPr>
          <w:rFonts w:ascii="Cambria" w:hAnsi="Cambria"/>
          <w:b/>
          <w:sz w:val="32"/>
          <w:szCs w:val="32"/>
          <w:lang w:val="bg-BG"/>
        </w:rPr>
      </w:pPr>
    </w:p>
    <w:p w:rsidR="005A76F0" w:rsidRDefault="005A76F0">
      <w:pPr>
        <w:rPr>
          <w:rFonts w:ascii="Cambria" w:hAnsi="Cambria"/>
          <w:b/>
          <w:sz w:val="32"/>
          <w:szCs w:val="32"/>
          <w:lang w:val="bg-BG"/>
        </w:rPr>
      </w:pPr>
    </w:p>
    <w:p w:rsidR="00930C0C" w:rsidRPr="0078081D" w:rsidRDefault="00930C0C">
      <w:pPr>
        <w:rPr>
          <w:rFonts w:ascii="Cambria" w:hAnsi="Cambria"/>
          <w:sz w:val="32"/>
          <w:szCs w:val="32"/>
          <w:lang w:val="bg-BG"/>
        </w:rPr>
      </w:pPr>
      <w:r w:rsidRPr="0078081D">
        <w:rPr>
          <w:rFonts w:ascii="Cambria" w:hAnsi="Cambria"/>
          <w:b/>
          <w:sz w:val="32"/>
          <w:szCs w:val="32"/>
          <w:lang w:val="bg-BG"/>
        </w:rPr>
        <w:t>Уважаеми г-н Котачев</w:t>
      </w:r>
      <w:r w:rsidRPr="0078081D">
        <w:rPr>
          <w:rFonts w:ascii="Cambria" w:hAnsi="Cambria"/>
          <w:sz w:val="32"/>
          <w:szCs w:val="32"/>
          <w:lang w:val="bg-BG"/>
        </w:rPr>
        <w:t>,</w:t>
      </w:r>
    </w:p>
    <w:p w:rsidR="00E94DD8" w:rsidRPr="0078081D" w:rsidRDefault="00930C0C" w:rsidP="00930C0C">
      <w:pPr>
        <w:rPr>
          <w:rFonts w:ascii="Times New Roman" w:hAnsi="Times New Roman"/>
          <w:sz w:val="32"/>
          <w:szCs w:val="32"/>
          <w:lang w:val="bg-BG"/>
        </w:rPr>
      </w:pPr>
      <w:r w:rsidRPr="0078081D">
        <w:rPr>
          <w:rFonts w:ascii="Times New Roman" w:hAnsi="Times New Roman"/>
          <w:sz w:val="32"/>
          <w:szCs w:val="32"/>
          <w:lang w:val="bg-BG"/>
        </w:rPr>
        <w:t xml:space="preserve">Имам непреодолимото желание да бъда част от Вашия конкурс. Освен за </w:t>
      </w:r>
      <w:r w:rsidR="00017ED2" w:rsidRPr="0078081D">
        <w:rPr>
          <w:rFonts w:ascii="Times New Roman" w:hAnsi="Times New Roman"/>
          <w:sz w:val="32"/>
          <w:szCs w:val="32"/>
          <w:lang w:val="bg-BG"/>
        </w:rPr>
        <w:t xml:space="preserve">насладата да смачкам конкуренцията и да стана част от елитния отбор на звездите, този конкурс ще ми помогне да израсна в професионално отношение. </w:t>
      </w:r>
    </w:p>
    <w:p w:rsidR="00017ED2" w:rsidRDefault="00017ED2" w:rsidP="00930C0C">
      <w:pPr>
        <w:rPr>
          <w:rFonts w:ascii="Times New Roman" w:hAnsi="Times New Roman"/>
          <w:sz w:val="32"/>
          <w:szCs w:val="32"/>
          <w:lang w:val="bg-BG"/>
        </w:rPr>
      </w:pPr>
      <w:r w:rsidRPr="0078081D">
        <w:rPr>
          <w:rFonts w:ascii="Times New Roman" w:hAnsi="Times New Roman"/>
          <w:sz w:val="32"/>
          <w:szCs w:val="32"/>
          <w:lang w:val="bg-BG"/>
        </w:rPr>
        <w:t xml:space="preserve">Когато </w:t>
      </w:r>
      <w:r w:rsidR="007951AD" w:rsidRPr="0078081D">
        <w:rPr>
          <w:rFonts w:ascii="Times New Roman" w:hAnsi="Times New Roman" w:hint="cs"/>
          <w:sz w:val="32"/>
          <w:szCs w:val="32"/>
          <w:lang w:val="bg-BG"/>
        </w:rPr>
        <w:t>еволюирам</w:t>
      </w:r>
      <w:r w:rsidR="007951AD" w:rsidRPr="0078081D">
        <w:rPr>
          <w:rFonts w:ascii="Times New Roman" w:hAnsi="Times New Roman"/>
          <w:sz w:val="32"/>
          <w:szCs w:val="32"/>
          <w:lang w:val="bg-BG"/>
        </w:rPr>
        <w:t xml:space="preserve"> в голям предприемач, ис</w:t>
      </w:r>
      <w:r w:rsidR="00E42D3C">
        <w:rPr>
          <w:rFonts w:ascii="Times New Roman" w:hAnsi="Times New Roman"/>
          <w:sz w:val="32"/>
          <w:szCs w:val="32"/>
          <w:lang w:val="bg-BG"/>
        </w:rPr>
        <w:t>кам да се превърна във вълк, кой</w:t>
      </w:r>
      <w:r w:rsidR="007951AD" w:rsidRPr="0078081D">
        <w:rPr>
          <w:rFonts w:ascii="Times New Roman" w:hAnsi="Times New Roman"/>
          <w:sz w:val="32"/>
          <w:szCs w:val="32"/>
          <w:lang w:val="bg-BG"/>
        </w:rPr>
        <w:t>то е част от глутница.</w:t>
      </w:r>
      <w:r w:rsidR="0078081D" w:rsidRPr="0078081D">
        <w:rPr>
          <w:rFonts w:ascii="Times New Roman" w:hAnsi="Times New Roman"/>
          <w:sz w:val="32"/>
          <w:szCs w:val="32"/>
          <w:lang w:val="bg-BG"/>
        </w:rPr>
        <w:t xml:space="preserve"> Искам да бъда team leader, получил уважението и доверието на </w:t>
      </w:r>
      <w:r w:rsidR="005A76F0">
        <w:rPr>
          <w:rFonts w:ascii="Times New Roman" w:hAnsi="Times New Roman"/>
          <w:sz w:val="32"/>
          <w:szCs w:val="32"/>
          <w:lang w:val="bg-BG"/>
        </w:rPr>
        <w:t>мои</w:t>
      </w:r>
      <w:r w:rsidR="0078081D" w:rsidRPr="0078081D">
        <w:rPr>
          <w:rFonts w:ascii="Times New Roman" w:hAnsi="Times New Roman"/>
          <w:sz w:val="32"/>
          <w:szCs w:val="32"/>
          <w:lang w:val="bg-BG"/>
        </w:rPr>
        <w:t>те колеги.</w:t>
      </w:r>
      <w:r w:rsidR="005A76F0">
        <w:rPr>
          <w:rFonts w:ascii="Times New Roman" w:hAnsi="Times New Roman"/>
          <w:sz w:val="32"/>
          <w:szCs w:val="32"/>
          <w:lang w:val="bg-BG"/>
        </w:rPr>
        <w:t xml:space="preserve"> </w:t>
      </w:r>
      <w:r w:rsidR="0078081D">
        <w:rPr>
          <w:rFonts w:ascii="Times New Roman" w:hAnsi="Times New Roman"/>
          <w:sz w:val="32"/>
          <w:szCs w:val="32"/>
          <w:lang w:val="bg-BG"/>
        </w:rPr>
        <w:t xml:space="preserve">Нямам намерение да бъда солов играч. </w:t>
      </w:r>
    </w:p>
    <w:p w:rsidR="005A76F0" w:rsidRPr="0078081D" w:rsidRDefault="005A76F0" w:rsidP="00930C0C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val="bg-BG"/>
        </w:rPr>
        <w:t>Благодаря Ви за дадената възможност и се надявам да ме приемете като една от по-сериозните котки.</w:t>
      </w:r>
    </w:p>
    <w:p w:rsidR="005A76F0" w:rsidRPr="005A76F0" w:rsidRDefault="005A76F0">
      <w:pPr>
        <w:pStyle w:val="Closing"/>
        <w:rPr>
          <w:rFonts w:ascii="Times New Roman" w:hAnsi="Times New Roman"/>
          <w:sz w:val="32"/>
          <w:szCs w:val="32"/>
          <w:lang w:val="bg-BG"/>
        </w:rPr>
      </w:pPr>
      <w:r w:rsidRPr="005A76F0">
        <w:rPr>
          <w:rFonts w:ascii="Times New Roman" w:hAnsi="Times New Roman"/>
          <w:sz w:val="32"/>
          <w:szCs w:val="32"/>
          <w:lang w:val="bg-BG"/>
        </w:rPr>
        <w:t>С най-добри пожелания,</w:t>
      </w:r>
    </w:p>
    <w:p w:rsidR="00E94DD8" w:rsidRPr="005A76F0" w:rsidRDefault="005A76F0" w:rsidP="005A76F0">
      <w:pPr>
        <w:pStyle w:val="Closing"/>
        <w:rPr>
          <w:sz w:val="32"/>
          <w:szCs w:val="32"/>
        </w:rPr>
      </w:pPr>
      <w:r w:rsidRPr="005A76F0">
        <w:rPr>
          <w:rFonts w:ascii="Times New Roman" w:hAnsi="Times New Roman"/>
          <w:sz w:val="32"/>
          <w:szCs w:val="32"/>
          <w:lang w:val="bg-BG"/>
        </w:rPr>
        <w:t xml:space="preserve">Бианка Минева </w:t>
      </w:r>
    </w:p>
    <w:sectPr w:rsidR="00E94DD8" w:rsidRPr="005A76F0" w:rsidSect="00E94DD8">
      <w:footerReference w:type="even" r:id="rId9"/>
      <w:footerReference w:type="default" r:id="rId10"/>
      <w:footerReference w:type="first" r:id="rId11"/>
      <w:pgSz w:w="12240" w:h="15840" w:code="1"/>
      <w:pgMar w:top="1440" w:right="1440" w:bottom="1440" w:left="1440" w:header="720" w:footer="720" w:gutter="0"/>
      <w:cols w:space="36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54A4" w:rsidRDefault="005254A4">
      <w:pPr>
        <w:spacing w:after="0" w:line="240" w:lineRule="auto"/>
      </w:pPr>
      <w:r>
        <w:separator/>
      </w:r>
    </w:p>
  </w:endnote>
  <w:endnote w:type="continuationSeparator" w:id="0">
    <w:p w:rsidR="005254A4" w:rsidRDefault="00525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DD8" w:rsidRDefault="00236469">
    <w:pPr>
      <w:pStyle w:val="Footer"/>
    </w:pPr>
    <w:r w:rsidRPr="00236469">
      <w:rPr>
        <w:noProof/>
      </w:rPr>
      <w:pict>
        <v:rect id="_x0000_s16399" style="position:absolute;margin-left:0;margin-top:0;width:41.85pt;height:9in;z-index:251671552;mso-width-percent:500;mso-height-percent:1000;mso-position-horizontal:left;mso-position-horizontal-relative:right-margin-area;mso-position-vertical:bottom;mso-position-vertical-relative:margin;mso-width-percent:500;mso-height-percent:1000;mso-width-relative:margin;mso-height-relative:margin;v-text-anchor:middle" o:allowincell="f" filled="f" stroked="f">
          <v:textbox style="layout-flow:vertical;mso-layout-flow-alt:bottom-to-top;mso-next-textbox:#_x0000_s16399" inset=",,8.64pt,10.8pt">
            <w:txbxContent>
              <w:p w:rsidR="00E94DD8" w:rsidRDefault="00236469">
                <w:pPr>
                  <w:pStyle w:val="GrayText"/>
                </w:pPr>
                <w:sdt>
                  <w:sdtPr>
                    <w:id w:val="23888244"/>
                    <w:placeholder>
                      <w:docPart w:val="128A25EB963C4FD8B7781F8AE4751C40"/>
                    </w:placeholder>
                    <w:dataBinding w:prefixMappings="xmlns:ns0='http://schemas.openxmlformats.org/officeDocument/2006/extended-properties' " w:xpath="/ns0:Properties[1]/ns0:Company[1]" w:storeItemID="{6668398D-A668-4E3E-A5EB-62B293D839F1}"/>
                    <w:text/>
                  </w:sdtPr>
                  <w:sdtContent>
                    <w:r w:rsidR="00A040FF">
                      <w:rPr>
                        <w:lang w:val="bg-BG"/>
                      </w:rPr>
                      <w:t>Grizli777</w:t>
                    </w:r>
                  </w:sdtContent>
                </w:sdt>
                <w:r w:rsidR="004B51E6">
                  <w:t xml:space="preserve">  </w:t>
                </w:r>
              </w:p>
            </w:txbxContent>
          </v:textbox>
          <w10:wrap anchorx="page" anchory="margin"/>
        </v:rect>
      </w:pict>
    </w:r>
    <w:r w:rsidRPr="00236469">
      <w:rPr>
        <w:noProof/>
      </w:rPr>
      <w:pict>
        <v:roundrect id="_x0000_s16400" style="position:absolute;margin-left:0;margin-top:0;width:562.05pt;height:743.45pt;z-index:251672576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color="black [3213]" strokeweight="1pt">
          <v:fill color2="#272727 [2749]" type="pattern"/>
          <w10:wrap anchorx="page" anchory="page"/>
        </v:roundrect>
      </w:pict>
    </w:r>
    <w:r w:rsidRPr="00236469">
      <w:rPr>
        <w:noProof/>
      </w:rPr>
      <w:pict>
        <v:oval id="_x0000_s16398" style="position:absolute;margin-left:0;margin-top:0;width:41pt;height:41pt;z-index:251670528;mso-position-horizontal:left;mso-position-horizontal-relative:right-margin-area;mso-position-vertical:top;mso-position-vertical-relative:bottom-margin-area;v-text-anchor:middle" o:allowincell="f" fillcolor="#d34817 [3204]" stroked="f">
          <v:textbox style="mso-next-textbox:#_x0000_s16398" inset="0,0,0,0">
            <w:txbxContent>
              <w:p w:rsidR="00E94DD8" w:rsidRDefault="00236469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  <w:fldSimple w:instr=" PAGE  \* Arabic  \* MERGEFORMAT ">
                  <w:r w:rsidR="004B51E6">
                    <w:rPr>
                      <w:noProof/>
                      <w:color w:val="FFFFFF" w:themeColor="background1"/>
                      <w:sz w:val="40"/>
                      <w:szCs w:val="40"/>
                    </w:rPr>
                    <w:t>2</w:t>
                  </w:r>
                </w:fldSimple>
              </w:p>
            </w:txbxContent>
          </v:textbox>
          <w10:wrap anchorx="page" anchory="page"/>
        </v:oval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DD8" w:rsidRDefault="00236469">
    <w:pPr>
      <w:rPr>
        <w:sz w:val="20"/>
      </w:rPr>
    </w:pPr>
    <w:r w:rsidRPr="00236469">
      <w:rPr>
        <w:noProof/>
        <w:sz w:val="10"/>
        <w:szCs w:val="10"/>
      </w:rPr>
      <w:pict>
        <v:rect id="_x0000_s16403" style="position:absolute;margin-left:-344.7pt;margin-top:0;width:46.85pt;height:9in;z-index:251676672;mso-width-percent:500;mso-height-percent:1000;mso-position-horizontal:right;mso-position-horizontal-relative:left-margin-area;mso-position-vertical:bottom;mso-position-vertical-relative:margin;mso-width-percent:500;mso-height-percent:1000;mso-width-relative:margin;mso-height-relative:margin;v-text-anchor:middle" o:allowincell="f" filled="f" stroked="f">
          <v:textbox style="layout-flow:vertical;mso-layout-flow-alt:bottom-to-top;mso-next-textbox:#_x0000_s16403" inset=",,8.64pt,10.8pt">
            <w:txbxContent>
              <w:p w:rsidR="00E94DD8" w:rsidRDefault="00236469">
                <w:pPr>
                  <w:pStyle w:val="GrayText"/>
                </w:pPr>
                <w:sdt>
                  <w:sdtPr>
                    <w:id w:val="805254801"/>
                    <w:placeholder>
                      <w:docPart w:val="01963415BECA4A0FA01962BBF30DD326"/>
                    </w:placeholder>
                    <w:dataBinding w:prefixMappings="xmlns:ns0='http://schemas.openxmlformats.org/officeDocument/2006/extended-properties' " w:xpath="/ns0:Properties[1]/ns0:Company[1]" w:storeItemID="{6668398D-A668-4E3E-A5EB-62B293D839F1}"/>
                    <w:text/>
                  </w:sdtPr>
                  <w:sdtContent>
                    <w:r w:rsidR="00A040FF">
                      <w:rPr>
                        <w:lang w:val="bg-BG"/>
                      </w:rPr>
                      <w:t>Grizli777</w:t>
                    </w:r>
                  </w:sdtContent>
                </w:sdt>
              </w:p>
            </w:txbxContent>
          </v:textbox>
          <w10:wrap anchorx="margin" anchory="margin"/>
        </v:rect>
      </w:pict>
    </w:r>
    <w:r w:rsidRPr="00236469">
      <w:rPr>
        <w:noProof/>
        <w:sz w:val="20"/>
      </w:rPr>
      <w:pict>
        <v:roundrect id="_x0000_s16402" style="position:absolute;margin-left:0;margin-top:0;width:562.05pt;height:743.45pt;z-index:251675648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color="black [3213]" strokeweight="1pt">
          <v:fill color2="#272727 [2749]" type="pattern"/>
          <w10:wrap anchorx="page" anchory="page"/>
        </v:roundrect>
      </w:pict>
    </w:r>
    <w:r w:rsidRPr="00236469">
      <w:rPr>
        <w:noProof/>
        <w:sz w:val="20"/>
      </w:rPr>
      <w:pict>
        <v:oval id="_x0000_s16401" style="position:absolute;margin-left:61.45pt;margin-top:0;width:41pt;height:41pt;z-index:251674624;mso-position-horizontal:right;mso-position-horizontal-relative:left-margin-area;mso-position-vertical:top;mso-position-vertical-relative:bottom-margin-area;v-text-anchor:middle" o:allowincell="f" fillcolor="#d34817 [3204]" stroked="f">
          <v:textbox style="mso-next-textbox:#_x0000_s16401" inset="0,0,0,0">
            <w:txbxContent>
              <w:p w:rsidR="00E94DD8" w:rsidRDefault="00236469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  <w:fldSimple w:instr=" PAGE  \* Arabic  \* MERGEFORMAT ">
                  <w:r w:rsidR="004B51E6">
                    <w:rPr>
                      <w:noProof/>
                      <w:color w:val="FFFFFF" w:themeColor="background1"/>
                      <w:sz w:val="40"/>
                      <w:szCs w:val="40"/>
                    </w:rPr>
                    <w:t>2</w:t>
                  </w:r>
                </w:fldSimple>
              </w:p>
            </w:txbxContent>
          </v:textbox>
          <w10:wrap anchorx="margin" anchory="page"/>
        </v:oval>
      </w:pict>
    </w:r>
  </w:p>
  <w:p w:rsidR="00E94DD8" w:rsidRDefault="00E94DD8">
    <w:pPr>
      <w:pStyle w:val="Footer"/>
      <w:rPr>
        <w:sz w:val="2"/>
        <w:szCs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DD8" w:rsidRDefault="00236469">
    <w:pPr>
      <w:pStyle w:val="Footer"/>
    </w:pPr>
    <w:r w:rsidRPr="00236469">
      <w:rPr>
        <w:noProof/>
        <w:lang w:eastAsia="en-US" w:bidi="ar-SA"/>
      </w:rPr>
      <w:pict>
        <v:oval id="_x0000_s16394" style="position:absolute;margin-left:33.05pt;margin-top:0;width:41pt;height:41pt;z-index:251668480;mso-position-horizontal:right;mso-position-horizontal-relative:left-margin-area;mso-position-vertical:top;mso-position-vertical-relative:bottom-margin-area;v-text-anchor:middle" o:allowincell="f" fillcolor="#d34817 [3204]" stroked="f">
          <v:textbox style="mso-next-textbox:#_x0000_s16394" inset="0,0,0,0">
            <w:txbxContent>
              <w:p w:rsidR="00E94DD8" w:rsidRDefault="00E94DD8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</w:p>
            </w:txbxContent>
          </v:textbox>
          <w10:wrap anchorx="margin" anchory="page"/>
        </v:oval>
      </w:pict>
    </w:r>
    <w:r w:rsidRPr="00236469">
      <w:rPr>
        <w:noProof/>
        <w:lang w:eastAsia="en-US" w:bidi="ar-SA"/>
      </w:rPr>
      <w:pict>
        <v:roundrect id="_x0000_s16393" style="position:absolute;margin-left:0;margin-top:0;width:545.6pt;height:751.35pt;z-index:251667456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color="black [3213]" strokeweight="1pt">
          <v:fill color2="#272727" type="pattern"/>
          <w10:wrap anchorx="page" anchory="page"/>
        </v:round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54A4" w:rsidRDefault="005254A4">
      <w:pPr>
        <w:spacing w:after="0" w:line="240" w:lineRule="auto"/>
      </w:pPr>
      <w:r>
        <w:separator/>
      </w:r>
    </w:p>
  </w:footnote>
  <w:footnote w:type="continuationSeparator" w:id="0">
    <w:p w:rsidR="005254A4" w:rsidRDefault="00525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E0C0C54A"/>
    <w:lvl w:ilvl="0">
      <w:start w:val="1"/>
      <w:numFmt w:val="bullet"/>
      <w:pStyle w:val="ListBullet5"/>
      <w:lvlText w:val="○"/>
      <w:lvlJc w:val="left"/>
      <w:pPr>
        <w:ind w:left="1800" w:hanging="360"/>
      </w:pPr>
      <w:rPr>
        <w:rFonts w:ascii="Monotype Corsiva" w:hAnsi="Monotype Corsiva" w:hint="default"/>
        <w:color w:val="A28E6A" w:themeColor="accent3"/>
      </w:rPr>
    </w:lvl>
  </w:abstractNum>
  <w:abstractNum w:abstractNumId="1">
    <w:nsid w:val="FFFFFF81"/>
    <w:multiLevelType w:val="singleLevel"/>
    <w:tmpl w:val="9A8A1DFA"/>
    <w:lvl w:ilvl="0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28E6A" w:themeColor="accent3"/>
      </w:rPr>
    </w:lvl>
  </w:abstractNum>
  <w:abstractNum w:abstractNumId="2">
    <w:nsid w:val="FFFFFF82"/>
    <w:multiLevelType w:val="singleLevel"/>
    <w:tmpl w:val="4AAC3C4A"/>
    <w:lvl w:ilvl="0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EE8C69" w:themeColor="accent1" w:themeTint="99"/>
      </w:rPr>
    </w:lvl>
  </w:abstractNum>
  <w:abstractNum w:abstractNumId="3">
    <w:nsid w:val="FFFFFF83"/>
    <w:multiLevelType w:val="singleLevel"/>
    <w:tmpl w:val="3EFA84B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D34817" w:themeColor="accent1"/>
      </w:rPr>
    </w:lvl>
  </w:abstractNum>
  <w:abstractNum w:abstractNumId="4">
    <w:nsid w:val="FFFFFF89"/>
    <w:multiLevelType w:val="singleLevel"/>
    <w:tmpl w:val="3932A106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D3511" w:themeColor="accent1" w:themeShade="BF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DateAndTime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82">
      <o:colormenu v:ext="edit" fillcolor="none [3204]" strokecolor="none [3213]"/>
    </o:shapedefaults>
    <o:shapelayout v:ext="edit">
      <o:idmap v:ext="edit" data="16"/>
    </o:shapelayout>
  </w:hdrShapeDefaults>
  <w:footnotePr>
    <w:footnote w:id="-1"/>
    <w:footnote w:id="0"/>
  </w:footnotePr>
  <w:endnotePr>
    <w:endnote w:id="-1"/>
    <w:endnote w:id="0"/>
  </w:endnotePr>
  <w:compat/>
  <w:rsids>
    <w:rsidRoot w:val="00017ED2"/>
    <w:rsid w:val="00017ED2"/>
    <w:rsid w:val="00236469"/>
    <w:rsid w:val="004B51E6"/>
    <w:rsid w:val="005254A4"/>
    <w:rsid w:val="005A76F0"/>
    <w:rsid w:val="0078081D"/>
    <w:rsid w:val="007951AD"/>
    <w:rsid w:val="00930C0C"/>
    <w:rsid w:val="00A040FF"/>
    <w:rsid w:val="00E42D3C"/>
    <w:rsid w:val="00E94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none [3204]" strokecolor="none [3213]"/>
    </o:shapedefaults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7" w:qFormat="1"/>
    <w:lsdException w:name="List Bullet 2" w:uiPriority="37" w:qFormat="1"/>
    <w:lsdException w:name="List Bullet 3" w:uiPriority="37" w:qFormat="1"/>
    <w:lsdException w:name="List Bullet 4" w:uiPriority="37" w:qFormat="1"/>
    <w:lsdException w:name="List Bullet 5" w:uiPriority="37" w:qFormat="1"/>
    <w:lsdException w:name="Title" w:semiHidden="0" w:uiPriority="10" w:unhideWhenUsed="0" w:qFormat="1"/>
    <w:lsdException w:name="Closing" w:uiPriority="7" w:qFormat="1"/>
    <w:lsdException w:name="Default Paragraph Font" w:uiPriority="1"/>
    <w:lsdException w:name="Subtitle" w:semiHidden="0" w:uiPriority="11" w:unhideWhenUsed="0" w:qFormat="1"/>
    <w:lsdException w:name="Salutation" w:uiPriority="6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 w:qFormat="1"/>
    <w:lsdException w:name="Placeholder Text" w:unhideWhenUsed="0" w:qFormat="1"/>
    <w:lsdException w:name="No Spacing" w:semiHidden="0" w:uiPriority="1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DD8"/>
    <w:pPr>
      <w:spacing w:after="160"/>
    </w:pPr>
    <w:rPr>
      <w:rFonts w:cs="Times New Roman"/>
      <w:color w:val="000000" w:themeColor="text1"/>
      <w:szCs w:val="20"/>
      <w:lang w:eastAsia="ja-JP" w:bidi="he-IL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E94DD8"/>
    <w:pPr>
      <w:spacing w:before="300" w:after="40" w:line="240" w:lineRule="auto"/>
      <w:outlineLvl w:val="0"/>
    </w:pPr>
    <w:rPr>
      <w:rFonts w:asciiTheme="majorHAnsi" w:hAnsiTheme="majorHAnsi"/>
      <w:b/>
      <w:color w:val="9D3511" w:themeColor="accent1" w:themeShade="BF"/>
      <w:spacing w:val="2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94DD8"/>
    <w:pPr>
      <w:spacing w:before="240" w:after="40" w:line="240" w:lineRule="auto"/>
      <w:outlineLvl w:val="1"/>
    </w:pPr>
    <w:rPr>
      <w:rFonts w:asciiTheme="majorHAnsi" w:hAnsiTheme="majorHAnsi"/>
      <w:b/>
      <w:color w:val="9D3511" w:themeColor="accent1" w:themeShade="BF"/>
      <w:spacing w:val="20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DD8"/>
    <w:pPr>
      <w:spacing w:before="200" w:after="40" w:line="240" w:lineRule="auto"/>
      <w:outlineLvl w:val="2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D8"/>
    <w:pPr>
      <w:spacing w:before="240" w:after="0"/>
      <w:outlineLvl w:val="3"/>
    </w:pPr>
    <w:rPr>
      <w:rFonts w:asciiTheme="majorHAnsi" w:hAnsiTheme="majorHAnsi"/>
      <w:b/>
      <w:color w:val="7B6A4D" w:themeColor="accent3" w:themeShade="BF"/>
      <w:spacing w:val="20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D8"/>
    <w:pPr>
      <w:spacing w:before="200" w:after="0"/>
      <w:outlineLvl w:val="4"/>
    </w:pPr>
    <w:rPr>
      <w:rFonts w:asciiTheme="majorHAnsi" w:hAnsiTheme="majorHAnsi"/>
      <w:b/>
      <w:i/>
      <w:color w:val="7B6A4D" w:themeColor="accent3" w:themeShade="BF"/>
      <w:spacing w:val="2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D8"/>
    <w:pPr>
      <w:spacing w:before="200" w:after="0"/>
      <w:outlineLvl w:val="5"/>
    </w:pPr>
    <w:rPr>
      <w:rFonts w:asciiTheme="majorHAnsi" w:hAnsiTheme="majorHAnsi"/>
      <w:color w:val="524633" w:themeColor="accent3" w:themeShade="7F"/>
      <w:spacing w:val="1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D8"/>
    <w:pPr>
      <w:spacing w:before="200" w:after="0"/>
      <w:outlineLvl w:val="6"/>
    </w:pPr>
    <w:rPr>
      <w:rFonts w:asciiTheme="majorHAnsi" w:hAnsiTheme="majorHAnsi"/>
      <w:i/>
      <w:color w:val="524633" w:themeColor="accent3" w:themeShade="7F"/>
      <w:spacing w:val="1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D8"/>
    <w:pPr>
      <w:spacing w:before="200" w:after="0"/>
      <w:outlineLvl w:val="7"/>
    </w:pPr>
    <w:rPr>
      <w:rFonts w:asciiTheme="majorHAnsi" w:hAnsiTheme="majorHAnsi"/>
      <w:color w:val="D34817" w:themeColor="accent1"/>
      <w:spacing w:val="1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D8"/>
    <w:pPr>
      <w:spacing w:before="200" w:after="0"/>
      <w:outlineLvl w:val="8"/>
    </w:pPr>
    <w:rPr>
      <w:rFonts w:asciiTheme="majorHAnsi" w:hAnsiTheme="majorHAnsi"/>
      <w:i/>
      <w:color w:val="D34817" w:themeColor="accent1"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qFormat/>
    <w:rsid w:val="00E94DD8"/>
    <w:pPr>
      <w:spacing w:after="0" w:line="240" w:lineRule="auto"/>
    </w:pPr>
    <w:rPr>
      <w:rFonts w:cs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E94DD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4DD8"/>
    <w:rPr>
      <w:rFonts w:cs="Times New Roman"/>
      <w:color w:val="000000" w:themeColor="text1"/>
      <w:szCs w:val="20"/>
      <w:lang w:eastAsia="ja-JP" w:bidi="he-IL"/>
    </w:rPr>
  </w:style>
  <w:style w:type="paragraph" w:styleId="NoSpacing">
    <w:name w:val="No Spacing"/>
    <w:basedOn w:val="Normal"/>
    <w:uiPriority w:val="1"/>
    <w:qFormat/>
    <w:rsid w:val="00E94DD8"/>
    <w:pPr>
      <w:spacing w:after="0" w:line="240" w:lineRule="auto"/>
    </w:pPr>
  </w:style>
  <w:style w:type="paragraph" w:styleId="Closing">
    <w:name w:val="Closing"/>
    <w:basedOn w:val="Normal"/>
    <w:link w:val="ClosingChar"/>
    <w:uiPriority w:val="7"/>
    <w:unhideWhenUsed/>
    <w:qFormat/>
    <w:rsid w:val="00E94DD8"/>
    <w:pPr>
      <w:spacing w:before="480" w:after="960"/>
      <w:contextualSpacing/>
    </w:pPr>
  </w:style>
  <w:style w:type="character" w:customStyle="1" w:styleId="ClosingChar">
    <w:name w:val="Closing Char"/>
    <w:basedOn w:val="DefaultParagraphFont"/>
    <w:link w:val="Closing"/>
    <w:uiPriority w:val="7"/>
    <w:rsid w:val="00E94DD8"/>
    <w:rPr>
      <w:rFonts w:cs="Times New Roman"/>
      <w:color w:val="000000" w:themeColor="text1"/>
      <w:szCs w:val="20"/>
      <w:lang w:eastAsia="ja-JP" w:bidi="he-IL"/>
    </w:rPr>
  </w:style>
  <w:style w:type="paragraph" w:customStyle="1" w:styleId="RecipientAddress">
    <w:name w:val="Recipient Address"/>
    <w:basedOn w:val="NoSpacing"/>
    <w:link w:val="RecipientAddressChar"/>
    <w:uiPriority w:val="5"/>
    <w:qFormat/>
    <w:rsid w:val="00E94DD8"/>
    <w:pPr>
      <w:spacing w:after="360"/>
      <w:contextualSpacing/>
    </w:pPr>
  </w:style>
  <w:style w:type="paragraph" w:styleId="Salutation">
    <w:name w:val="Salutation"/>
    <w:basedOn w:val="NoSpacing"/>
    <w:next w:val="Normal"/>
    <w:link w:val="SalutationChar"/>
    <w:uiPriority w:val="6"/>
    <w:unhideWhenUsed/>
    <w:qFormat/>
    <w:rsid w:val="00E94DD8"/>
    <w:pPr>
      <w:spacing w:before="480" w:after="320"/>
      <w:contextualSpacing/>
    </w:pPr>
    <w:rPr>
      <w:b/>
    </w:rPr>
  </w:style>
  <w:style w:type="character" w:customStyle="1" w:styleId="SalutationChar">
    <w:name w:val="Salutation Char"/>
    <w:basedOn w:val="DefaultParagraphFont"/>
    <w:link w:val="Salutation"/>
    <w:uiPriority w:val="6"/>
    <w:rsid w:val="00E94DD8"/>
    <w:rPr>
      <w:rFonts w:cs="Times New Roman"/>
      <w:b/>
      <w:color w:val="000000" w:themeColor="text1"/>
      <w:szCs w:val="20"/>
      <w:lang w:eastAsia="ja-JP" w:bidi="he-IL"/>
    </w:rPr>
  </w:style>
  <w:style w:type="paragraph" w:customStyle="1" w:styleId="SenderAddress">
    <w:name w:val="Sender Address"/>
    <w:basedOn w:val="NoSpacing"/>
    <w:uiPriority w:val="3"/>
    <w:qFormat/>
    <w:rsid w:val="00E94DD8"/>
    <w:pPr>
      <w:spacing w:after="360"/>
      <w:contextualSpacing/>
    </w:pPr>
  </w:style>
  <w:style w:type="character" w:styleId="PlaceholderText">
    <w:name w:val="Placeholder Text"/>
    <w:basedOn w:val="DefaultParagraphFont"/>
    <w:uiPriority w:val="99"/>
    <w:unhideWhenUsed/>
    <w:qFormat/>
    <w:rsid w:val="00E94DD8"/>
    <w:rPr>
      <w:color w:val="808080"/>
    </w:rPr>
  </w:style>
  <w:style w:type="paragraph" w:styleId="Signature">
    <w:name w:val="Signature"/>
    <w:basedOn w:val="Normal"/>
    <w:link w:val="SignatureChar"/>
    <w:uiPriority w:val="8"/>
    <w:unhideWhenUsed/>
    <w:rsid w:val="00E94DD8"/>
    <w:pPr>
      <w:spacing w:after="200"/>
      <w:contextualSpacing/>
    </w:pPr>
  </w:style>
  <w:style w:type="character" w:customStyle="1" w:styleId="SignatureChar">
    <w:name w:val="Signature Char"/>
    <w:basedOn w:val="DefaultParagraphFont"/>
    <w:link w:val="Signature"/>
    <w:uiPriority w:val="8"/>
    <w:rsid w:val="00E94DD8"/>
    <w:rPr>
      <w:rFonts w:cs="Times New Roman"/>
      <w:color w:val="000000" w:themeColor="text1"/>
      <w:szCs w:val="20"/>
      <w:lang w:eastAsia="ja-JP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4D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DD8"/>
    <w:rPr>
      <w:rFonts w:ascii="Tahoma" w:hAnsi="Tahoma" w:cs="Tahoma"/>
      <w:color w:val="000000" w:themeColor="text1"/>
      <w:sz w:val="16"/>
      <w:szCs w:val="16"/>
      <w:lang w:eastAsia="ja-JP" w:bidi="he-IL"/>
    </w:rPr>
  </w:style>
  <w:style w:type="paragraph" w:styleId="BlockText">
    <w:name w:val="Block Text"/>
    <w:aliases w:val="Block Quote"/>
    <w:uiPriority w:val="40"/>
    <w:rsid w:val="00E94DD8"/>
    <w:pPr>
      <w:pBdr>
        <w:top w:val="single" w:sz="2" w:space="10" w:color="EE8C69" w:themeColor="accent1" w:themeTint="99"/>
        <w:bottom w:val="single" w:sz="24" w:space="10" w:color="EE8C69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7F7F7F" w:themeColor="background1" w:themeShade="7F"/>
      <w:sz w:val="28"/>
      <w:szCs w:val="28"/>
      <w:lang w:eastAsia="ko-KR" w:bidi="hi-IN"/>
    </w:rPr>
  </w:style>
  <w:style w:type="character" w:styleId="BookTitle">
    <w:name w:val="Book Title"/>
    <w:basedOn w:val="DefaultParagraphFont"/>
    <w:uiPriority w:val="33"/>
    <w:qFormat/>
    <w:rsid w:val="00E94DD8"/>
    <w:rPr>
      <w:rFonts w:asciiTheme="majorHAnsi" w:hAnsiTheme="majorHAnsi" w:cs="Times New Roman"/>
      <w:i/>
      <w:color w:val="855D5D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94DD8"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94DD8"/>
  </w:style>
  <w:style w:type="character" w:customStyle="1" w:styleId="DateChar">
    <w:name w:val="Date Char"/>
    <w:basedOn w:val="DefaultParagraphFont"/>
    <w:link w:val="Date"/>
    <w:uiPriority w:val="99"/>
    <w:semiHidden/>
    <w:rsid w:val="00E94DD8"/>
    <w:rPr>
      <w:rFonts w:cs="Times New Roman"/>
      <w:color w:val="000000" w:themeColor="text1"/>
      <w:szCs w:val="20"/>
      <w:lang w:eastAsia="ja-JP" w:bidi="he-IL"/>
    </w:rPr>
  </w:style>
  <w:style w:type="character" w:styleId="Emphasis">
    <w:name w:val="Emphasis"/>
    <w:uiPriority w:val="20"/>
    <w:qFormat/>
    <w:rsid w:val="00E94DD8"/>
    <w:rPr>
      <w:b/>
      <w:i/>
      <w:color w:val="404040" w:themeColor="text1" w:themeTint="BF"/>
      <w:spacing w:val="2"/>
      <w:w w:val="100"/>
    </w:rPr>
  </w:style>
  <w:style w:type="paragraph" w:styleId="Header">
    <w:name w:val="header"/>
    <w:basedOn w:val="Normal"/>
    <w:link w:val="HeaderChar"/>
    <w:uiPriority w:val="99"/>
    <w:semiHidden/>
    <w:unhideWhenUsed/>
    <w:rsid w:val="00E94DD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4DD8"/>
    <w:rPr>
      <w:rFonts w:cs="Times New Roman"/>
      <w:color w:val="000000" w:themeColor="text1"/>
      <w:szCs w:val="20"/>
      <w:lang w:eastAsia="ja-JP" w:bidi="he-IL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E94DD8"/>
    <w:rPr>
      <w:rFonts w:asciiTheme="majorHAnsi" w:hAnsiTheme="majorHAnsi" w:cs="Times New Roman"/>
      <w:b/>
      <w:color w:val="9D3511" w:themeColor="accent1" w:themeShade="BF"/>
      <w:spacing w:val="20"/>
      <w:sz w:val="28"/>
      <w:szCs w:val="32"/>
      <w:lang w:eastAsia="ja-JP" w:bidi="he-I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DD8"/>
    <w:rPr>
      <w:rFonts w:asciiTheme="majorHAnsi" w:hAnsiTheme="majorHAnsi" w:cs="Times New Roman"/>
      <w:b/>
      <w:color w:val="9D3511" w:themeColor="accent1" w:themeShade="BF"/>
      <w:spacing w:val="20"/>
      <w:sz w:val="24"/>
      <w:szCs w:val="28"/>
      <w:lang w:eastAsia="ja-JP" w:bidi="he-I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DD8"/>
    <w:rPr>
      <w:rFonts w:asciiTheme="majorHAnsi" w:hAnsiTheme="majorHAnsi" w:cs="Times New Roman"/>
      <w:b/>
      <w:color w:val="D34817" w:themeColor="accent1"/>
      <w:spacing w:val="20"/>
      <w:sz w:val="24"/>
      <w:szCs w:val="24"/>
      <w:lang w:eastAsia="ja-JP"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D8"/>
    <w:rPr>
      <w:rFonts w:asciiTheme="majorHAnsi" w:hAnsiTheme="majorHAnsi" w:cs="Times New Roman"/>
      <w:b/>
      <w:color w:val="7B6A4D" w:themeColor="accent3" w:themeShade="BF"/>
      <w:spacing w:val="20"/>
      <w:sz w:val="24"/>
      <w:lang w:eastAsia="ja-JP"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D8"/>
    <w:rPr>
      <w:rFonts w:asciiTheme="majorHAnsi" w:hAnsiTheme="majorHAnsi" w:cs="Times New Roman"/>
      <w:b/>
      <w:i/>
      <w:color w:val="7B6A4D" w:themeColor="accent3" w:themeShade="BF"/>
      <w:spacing w:val="20"/>
      <w:szCs w:val="26"/>
      <w:lang w:eastAsia="ja-JP"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D8"/>
    <w:rPr>
      <w:rFonts w:asciiTheme="majorHAnsi" w:hAnsiTheme="majorHAnsi" w:cs="Times New Roman"/>
      <w:color w:val="524633" w:themeColor="accent3" w:themeShade="7F"/>
      <w:spacing w:val="10"/>
      <w:sz w:val="24"/>
      <w:szCs w:val="20"/>
      <w:lang w:eastAsia="ja-JP"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D8"/>
    <w:rPr>
      <w:rFonts w:asciiTheme="majorHAnsi" w:hAnsiTheme="majorHAnsi" w:cs="Times New Roman"/>
      <w:i/>
      <w:color w:val="524633" w:themeColor="accent3" w:themeShade="7F"/>
      <w:spacing w:val="10"/>
      <w:sz w:val="24"/>
      <w:szCs w:val="20"/>
      <w:lang w:eastAsia="ja-JP"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D8"/>
    <w:rPr>
      <w:rFonts w:asciiTheme="majorHAnsi" w:hAnsiTheme="majorHAnsi" w:cs="Times New Roman"/>
      <w:color w:val="D34817" w:themeColor="accent1"/>
      <w:spacing w:val="10"/>
      <w:szCs w:val="20"/>
      <w:lang w:eastAsia="ja-JP"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D8"/>
    <w:rPr>
      <w:rFonts w:asciiTheme="majorHAnsi" w:hAnsiTheme="majorHAnsi" w:cs="Times New Roman"/>
      <w:i/>
      <w:color w:val="D34817" w:themeColor="accent1"/>
      <w:spacing w:val="10"/>
      <w:szCs w:val="20"/>
      <w:lang w:eastAsia="ja-JP" w:bidi="he-IL"/>
    </w:rPr>
  </w:style>
  <w:style w:type="character" w:styleId="Hyperlink">
    <w:name w:val="Hyperlink"/>
    <w:basedOn w:val="DefaultParagraphFont"/>
    <w:uiPriority w:val="99"/>
    <w:semiHidden/>
    <w:unhideWhenUsed/>
    <w:rsid w:val="00E94DD8"/>
    <w:rPr>
      <w:color w:val="CC9900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E94DD8"/>
    <w:rPr>
      <w:rFonts w:asciiTheme="minorHAnsi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rsid w:val="00E94DD8"/>
    <w:pPr>
      <w:pBdr>
        <w:top w:val="single" w:sz="36" w:space="10" w:color="EE8C69" w:themeColor="accent1" w:themeTint="99"/>
        <w:left w:val="single" w:sz="24" w:space="10" w:color="D34817" w:themeColor="accent1"/>
        <w:bottom w:val="single" w:sz="36" w:space="10" w:color="A28E6A" w:themeColor="accent3"/>
        <w:right w:val="single" w:sz="24" w:space="10" w:color="D34817" w:themeColor="accent1"/>
      </w:pBdr>
      <w:shd w:val="clear" w:color="auto" w:fill="D34817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D8"/>
    <w:rPr>
      <w:rFonts w:asciiTheme="majorHAnsi" w:hAnsiTheme="majorHAnsi" w:cs="Times New Roman"/>
      <w:i/>
      <w:color w:val="FFFFFF" w:themeColor="background1"/>
      <w:sz w:val="32"/>
      <w:szCs w:val="20"/>
      <w:shd w:val="clear" w:color="auto" w:fill="D34817" w:themeFill="accent1"/>
      <w:lang w:eastAsia="ja-JP" w:bidi="he-IL"/>
    </w:rPr>
  </w:style>
  <w:style w:type="character" w:styleId="IntenseReference">
    <w:name w:val="Intense Reference"/>
    <w:basedOn w:val="DefaultParagraphFont"/>
    <w:uiPriority w:val="32"/>
    <w:qFormat/>
    <w:rsid w:val="00E94DD8"/>
    <w:rPr>
      <w:rFonts w:cs="Times New Roman"/>
      <w:b/>
      <w:color w:val="D34817" w:themeColor="accent1"/>
      <w:sz w:val="22"/>
      <w:szCs w:val="20"/>
      <w:u w:val="single"/>
    </w:rPr>
  </w:style>
  <w:style w:type="paragraph" w:styleId="ListBullet">
    <w:name w:val="List Bullet"/>
    <w:basedOn w:val="Normal"/>
    <w:uiPriority w:val="37"/>
    <w:unhideWhenUsed/>
    <w:qFormat/>
    <w:rsid w:val="00E94DD8"/>
    <w:pPr>
      <w:numPr>
        <w:numId w:val="11"/>
      </w:numPr>
      <w:spacing w:after="0"/>
      <w:contextualSpacing/>
    </w:pPr>
  </w:style>
  <w:style w:type="paragraph" w:styleId="ListBullet2">
    <w:name w:val="List Bullet 2"/>
    <w:basedOn w:val="Normal"/>
    <w:uiPriority w:val="37"/>
    <w:unhideWhenUsed/>
    <w:qFormat/>
    <w:rsid w:val="00E94DD8"/>
    <w:pPr>
      <w:numPr>
        <w:numId w:val="12"/>
      </w:numPr>
      <w:spacing w:after="0"/>
    </w:pPr>
  </w:style>
  <w:style w:type="paragraph" w:styleId="ListBullet3">
    <w:name w:val="List Bullet 3"/>
    <w:basedOn w:val="Normal"/>
    <w:uiPriority w:val="37"/>
    <w:unhideWhenUsed/>
    <w:qFormat/>
    <w:rsid w:val="00E94DD8"/>
    <w:pPr>
      <w:numPr>
        <w:numId w:val="13"/>
      </w:numPr>
      <w:spacing w:after="0"/>
    </w:pPr>
  </w:style>
  <w:style w:type="paragraph" w:styleId="ListBullet4">
    <w:name w:val="List Bullet 4"/>
    <w:basedOn w:val="Normal"/>
    <w:uiPriority w:val="37"/>
    <w:unhideWhenUsed/>
    <w:qFormat/>
    <w:rsid w:val="00E94DD8"/>
    <w:pPr>
      <w:numPr>
        <w:numId w:val="14"/>
      </w:numPr>
      <w:spacing w:after="0"/>
    </w:pPr>
  </w:style>
  <w:style w:type="paragraph" w:styleId="ListBullet5">
    <w:name w:val="List Bullet 5"/>
    <w:basedOn w:val="Normal"/>
    <w:uiPriority w:val="37"/>
    <w:unhideWhenUsed/>
    <w:qFormat/>
    <w:rsid w:val="00E94DD8"/>
    <w:pPr>
      <w:numPr>
        <w:numId w:val="15"/>
      </w:numPr>
      <w:spacing w:after="0"/>
    </w:pPr>
  </w:style>
  <w:style w:type="paragraph" w:styleId="Quote">
    <w:name w:val="Quote"/>
    <w:basedOn w:val="Normal"/>
    <w:link w:val="QuoteChar"/>
    <w:uiPriority w:val="29"/>
    <w:qFormat/>
    <w:rsid w:val="00E94DD8"/>
    <w:rPr>
      <w:i/>
      <w:color w:val="7F7F7F" w:themeColor="background1" w:themeShade="7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E94DD8"/>
    <w:rPr>
      <w:rFonts w:cs="Times New Roman"/>
      <w:i/>
      <w:color w:val="7F7F7F" w:themeColor="background1" w:themeShade="7F"/>
      <w:sz w:val="24"/>
      <w:szCs w:val="20"/>
      <w:lang w:eastAsia="ja-JP" w:bidi="he-IL"/>
    </w:rPr>
  </w:style>
  <w:style w:type="character" w:styleId="Strong">
    <w:name w:val="Strong"/>
    <w:uiPriority w:val="22"/>
    <w:qFormat/>
    <w:rsid w:val="00E94DD8"/>
    <w:rPr>
      <w:rFonts w:asciiTheme="minorHAnsi" w:hAnsiTheme="minorHAnsi"/>
      <w:b/>
      <w:color w:val="9B2D1F" w:themeColor="accent2"/>
    </w:rPr>
  </w:style>
  <w:style w:type="paragraph" w:styleId="Subtitle">
    <w:name w:val="Subtitle"/>
    <w:basedOn w:val="Normal"/>
    <w:link w:val="SubtitleChar"/>
    <w:uiPriority w:val="11"/>
    <w:rsid w:val="00E94DD8"/>
    <w:pPr>
      <w:spacing w:after="480" w:line="240" w:lineRule="auto"/>
      <w:jc w:val="center"/>
    </w:pPr>
    <w:rPr>
      <w:rFonts w:asciiTheme="majorHAnsi" w:hAnsiTheme="majorHAnsi" w:cstheme="minorHAnsi"/>
      <w:color w:val="auto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4DD8"/>
    <w:rPr>
      <w:rFonts w:asciiTheme="majorHAnsi" w:hAnsiTheme="majorHAnsi" w:cstheme="minorHAnsi"/>
      <w:sz w:val="28"/>
      <w:szCs w:val="24"/>
      <w:lang w:eastAsia="ja-JP" w:bidi="he-IL"/>
    </w:rPr>
  </w:style>
  <w:style w:type="character" w:styleId="SubtleEmphasis">
    <w:name w:val="Subtle Emphasis"/>
    <w:basedOn w:val="DefaultParagraphFont"/>
    <w:uiPriority w:val="19"/>
    <w:qFormat/>
    <w:rsid w:val="00E94DD8"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4"/>
    </w:rPr>
  </w:style>
  <w:style w:type="character" w:styleId="SubtleReference">
    <w:name w:val="Subtle Reference"/>
    <w:basedOn w:val="DefaultParagraphFont"/>
    <w:uiPriority w:val="31"/>
    <w:qFormat/>
    <w:rsid w:val="00E94DD8"/>
    <w:rPr>
      <w:rFonts w:cs="Times New Roman"/>
      <w:color w:val="737373" w:themeColor="text1" w:themeTint="8C"/>
      <w:sz w:val="22"/>
      <w:szCs w:val="20"/>
      <w:u w:val="single"/>
    </w:rPr>
  </w:style>
  <w:style w:type="paragraph" w:styleId="Title">
    <w:name w:val="Title"/>
    <w:basedOn w:val="Normal"/>
    <w:link w:val="TitleChar"/>
    <w:uiPriority w:val="10"/>
    <w:rsid w:val="00E94DD8"/>
    <w:pPr>
      <w:pBdr>
        <w:bottom w:val="single" w:sz="8" w:space="4" w:color="D34817" w:themeColor="accent1"/>
      </w:pBdr>
      <w:spacing w:line="240" w:lineRule="auto"/>
      <w:contextualSpacing/>
      <w:jc w:val="center"/>
    </w:pPr>
    <w:rPr>
      <w:rFonts w:asciiTheme="majorHAnsi" w:hAnsiTheme="majorHAnsi"/>
      <w:b/>
      <w:smallCaps/>
      <w:color w:val="D34817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94DD8"/>
    <w:rPr>
      <w:rFonts w:asciiTheme="majorHAnsi" w:hAnsiTheme="majorHAnsi" w:cs="Times New Roman"/>
      <w:b/>
      <w:smallCaps/>
      <w:color w:val="D34817" w:themeColor="accent1"/>
      <w:sz w:val="48"/>
      <w:szCs w:val="48"/>
      <w:lang w:eastAsia="ja-JP" w:bidi="he-IL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E94DD8"/>
    <w:pPr>
      <w:tabs>
        <w:tab w:val="right" w:leader="dot" w:pos="8630"/>
      </w:tabs>
      <w:spacing w:after="40" w:line="240" w:lineRule="auto"/>
    </w:pPr>
    <w:rPr>
      <w:smallCaps/>
      <w:noProof/>
      <w:color w:val="9B2D1F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E94DD8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E94DD8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E94DD8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E94DD8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E94DD8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E94DD8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E94DD8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E94DD8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DateText">
    <w:name w:val="Date Text"/>
    <w:basedOn w:val="Normal"/>
    <w:uiPriority w:val="35"/>
    <w:rsid w:val="00E94DD8"/>
    <w:pPr>
      <w:spacing w:before="720" w:after="200"/>
      <w:contextualSpacing/>
    </w:pPr>
  </w:style>
  <w:style w:type="paragraph" w:customStyle="1" w:styleId="GrayText">
    <w:name w:val="Gray Text"/>
    <w:basedOn w:val="NoSpacing"/>
    <w:uiPriority w:val="35"/>
    <w:qFormat/>
    <w:rsid w:val="00E94DD8"/>
    <w:rPr>
      <w:rFonts w:asciiTheme="majorHAnsi" w:hAnsiTheme="majorHAnsi"/>
      <w:color w:val="7F7F7F" w:themeColor="text1" w:themeTint="80"/>
      <w:sz w:val="20"/>
      <w:lang w:bidi="ar-SA"/>
    </w:rPr>
  </w:style>
  <w:style w:type="character" w:customStyle="1" w:styleId="RecipientAddressChar">
    <w:name w:val="Recipient Address Char"/>
    <w:basedOn w:val="DefaultParagraphFont"/>
    <w:link w:val="RecipientAddress"/>
    <w:uiPriority w:val="5"/>
    <w:locked/>
    <w:rsid w:val="00E94DD8"/>
    <w:rPr>
      <w:rFonts w:cs="Times New Roman"/>
      <w:color w:val="000000" w:themeColor="text1"/>
      <w:szCs w:val="20"/>
      <w:lang w:eastAsia="ja-JP"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2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EquityMerge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409D9E535454057B94185023BBD7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A4DF2-41AE-4032-9C65-5BAAC4084310}"/>
      </w:docPartPr>
      <w:docPartBody>
        <w:p w:rsidR="00ED5520" w:rsidRDefault="00907826">
          <w:pPr>
            <w:pStyle w:val="A409D9E535454057B94185023BBD7AC9"/>
          </w:pPr>
          <w:r>
            <w:t>[Pick the date]</w:t>
          </w:r>
        </w:p>
      </w:docPartBody>
    </w:docPart>
    <w:docPart>
      <w:docPartPr>
        <w:name w:val="128A25EB963C4FD8B7781F8AE4751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038D7-4948-44D7-99FA-50008994390C}"/>
      </w:docPartPr>
      <w:docPartBody>
        <w:p w:rsidR="00ED5520" w:rsidRDefault="00907826">
          <w:pPr>
            <w:pStyle w:val="128A25EB963C4FD8B7781F8AE4751C40"/>
          </w:pPr>
          <w:r>
            <w:rPr>
              <w:rStyle w:val="PlaceholderText"/>
            </w:rPr>
            <w:t>[Type the company name]</w:t>
          </w:r>
        </w:p>
      </w:docPartBody>
    </w:docPart>
    <w:docPart>
      <w:docPartPr>
        <w:name w:val="01963415BECA4A0FA01962BBF30DD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1E30F-225B-4062-8138-626B824C9389}"/>
      </w:docPartPr>
      <w:docPartBody>
        <w:p w:rsidR="00ED5520" w:rsidRDefault="00907826">
          <w:pPr>
            <w:pStyle w:val="01963415BECA4A0FA01962BBF30DD326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907826"/>
    <w:rsid w:val="00907826"/>
    <w:rsid w:val="00ED55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5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09D9E535454057B94185023BBD7AC9">
    <w:name w:val="A409D9E535454057B94185023BBD7AC9"/>
    <w:rsid w:val="00ED5520"/>
  </w:style>
  <w:style w:type="paragraph" w:customStyle="1" w:styleId="306150C812024A80A4846D5F4A6B0C45">
    <w:name w:val="306150C812024A80A4846D5F4A6B0C45"/>
    <w:rsid w:val="00ED5520"/>
  </w:style>
  <w:style w:type="paragraph" w:customStyle="1" w:styleId="472A82E359EA4F6193F6D1E2EA9462C3">
    <w:name w:val="472A82E359EA4F6193F6D1E2EA9462C3"/>
    <w:rsid w:val="00ED5520"/>
  </w:style>
  <w:style w:type="paragraph" w:customStyle="1" w:styleId="D1B0D14BA184463F9C33E1D9A3896814">
    <w:name w:val="D1B0D14BA184463F9C33E1D9A3896814"/>
    <w:rsid w:val="00ED5520"/>
  </w:style>
  <w:style w:type="paragraph" w:customStyle="1" w:styleId="9B5E7938D44248EAB6C2BFF1198171A8">
    <w:name w:val="9B5E7938D44248EAB6C2BFF1198171A8"/>
    <w:rsid w:val="00ED5520"/>
  </w:style>
  <w:style w:type="paragraph" w:customStyle="1" w:styleId="DD157906CA2B4CC396841CAC044A9B69">
    <w:name w:val="DD157906CA2B4CC396841CAC044A9B69"/>
    <w:rsid w:val="00ED5520"/>
  </w:style>
  <w:style w:type="paragraph" w:customStyle="1" w:styleId="5C4DBEAE569B4F3F9E9DDA32927983AA">
    <w:name w:val="5C4DBEAE569B4F3F9E9DDA32927983AA"/>
    <w:rsid w:val="00ED5520"/>
  </w:style>
  <w:style w:type="character" w:styleId="PlaceholderText">
    <w:name w:val="Placeholder Text"/>
    <w:basedOn w:val="DefaultParagraphFont"/>
    <w:uiPriority w:val="99"/>
    <w:semiHidden/>
    <w:rsid w:val="00ED5520"/>
    <w:rPr>
      <w:color w:val="808080"/>
    </w:rPr>
  </w:style>
  <w:style w:type="paragraph" w:customStyle="1" w:styleId="E7D8317F9CAA49708958C5C895B50ED6">
    <w:name w:val="E7D8317F9CAA49708958C5C895B50ED6"/>
    <w:rsid w:val="00ED5520"/>
  </w:style>
  <w:style w:type="paragraph" w:customStyle="1" w:styleId="6C225BFA49874E37B2A0871DA474BEA6">
    <w:name w:val="6C225BFA49874E37B2A0871DA474BEA6"/>
    <w:rsid w:val="00ED5520"/>
  </w:style>
  <w:style w:type="paragraph" w:customStyle="1" w:styleId="128A25EB963C4FD8B7781F8AE4751C40">
    <w:name w:val="128A25EB963C4FD8B7781F8AE4751C40"/>
    <w:rsid w:val="00ED5520"/>
  </w:style>
  <w:style w:type="paragraph" w:customStyle="1" w:styleId="01963415BECA4A0FA01962BBF30DD326">
    <w:name w:val="01963415BECA4A0FA01962BBF30DD326"/>
    <w:rsid w:val="00ED552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2021-10-08T00:00:00</PublishDate>
  <Abstract/>
  <CompanyAddress/>
  <CompanyPhone/>
  <CompanyFax/>
  <CompanyEmail/>
</CoverPageProperties>
</file>

<file path=customXml/item2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5A5684-0530-4757-A6BC-CE2B812016C4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EquityMergeLetter.Dotx</Template>
  <TotalTime>50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3</cp:revision>
  <dcterms:created xsi:type="dcterms:W3CDTF">2021-10-08T22:19:00Z</dcterms:created>
  <dcterms:modified xsi:type="dcterms:W3CDTF">2021-10-09T11:58:00Z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