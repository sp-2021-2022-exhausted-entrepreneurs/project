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Look w:val="0600" w:firstRow="0" w:lastRow="0" w:firstColumn="0" w:lastColumn="0" w:noHBand="1" w:noVBand="1"/>
        <w:tblDescription w:val="Таблица на оформление"/>
      </w:tblPr>
      <w:tblGrid>
        <w:gridCol w:w="9026"/>
      </w:tblGrid>
      <w:tr w:rsidR="00CB0809" w:rsidTr="00410197">
        <w:trPr>
          <w:trHeight w:val="964"/>
        </w:trPr>
        <w:tc>
          <w:tcPr>
            <w:tcW w:w="10466" w:type="dxa"/>
          </w:tcPr>
          <w:p w:rsidR="00CB0809" w:rsidRDefault="00CB0809" w:rsidP="0040677A">
            <w:pPr>
              <w:jc w:val="right"/>
            </w:pPr>
          </w:p>
        </w:tc>
      </w:tr>
      <w:tr w:rsidR="00CB0809" w:rsidTr="00A81C05">
        <w:trPr>
          <w:trHeight w:val="749"/>
        </w:trPr>
        <w:tc>
          <w:tcPr>
            <w:tcW w:w="10466" w:type="dxa"/>
          </w:tcPr>
          <w:p w:rsidR="00CB0809" w:rsidRDefault="00CB0809" w:rsidP="00AD5B7D">
            <w:pPr>
              <w:pStyle w:val="aa"/>
              <w:jc w:val="left"/>
            </w:pPr>
          </w:p>
        </w:tc>
      </w:tr>
    </w:tbl>
    <w:p w:rsidR="00752FC4" w:rsidRPr="00AD5B7D" w:rsidRDefault="001F311A" w:rsidP="005125BB">
      <w:pPr>
        <w:pStyle w:val="ab"/>
        <w:rPr>
          <w:lang w:val="en-US"/>
        </w:rPr>
      </w:pPr>
      <w:r>
        <w:t>Дата</w:t>
      </w:r>
      <w:r w:rsidR="003D27E2">
        <w:rPr>
          <w:lang w:val="en-US"/>
        </w:rPr>
        <w:t xml:space="preserve">: </w:t>
      </w:r>
      <w:r w:rsidR="00AD5B7D">
        <w:t>10</w:t>
      </w:r>
      <w:r w:rsidR="00AD5B7D">
        <w:rPr>
          <w:lang w:val="en-US"/>
        </w:rPr>
        <w:t>/09/2021</w:t>
      </w:r>
    </w:p>
    <w:p w:rsidR="00752FC4" w:rsidRDefault="00752FC4" w:rsidP="008D0AA7">
      <w:pPr>
        <w:pStyle w:val="ac"/>
      </w:pPr>
      <w:r>
        <w:rPr>
          <w:lang w:bidi="bg-BG"/>
        </w:rPr>
        <w:t xml:space="preserve">Уважаеми </w:t>
      </w:r>
      <w:r w:rsidR="00AD5B7D">
        <w:t xml:space="preserve">г-н </w:t>
      </w:r>
      <w:proofErr w:type="spellStart"/>
      <w:r w:rsidR="00AD5B7D">
        <w:t>Котеман</w:t>
      </w:r>
      <w:proofErr w:type="spellEnd"/>
      <w:r>
        <w:rPr>
          <w:lang w:bidi="bg-BG"/>
        </w:rPr>
        <w:t>,</w:t>
      </w:r>
    </w:p>
    <w:p w:rsidR="00752FC4" w:rsidRDefault="00AD5B7D" w:rsidP="00AD5B7D">
      <w:pPr>
        <w:rPr>
          <w:lang w:val="en-US"/>
        </w:rPr>
      </w:pPr>
      <w:r>
        <w:t>Желая да Ви представя своето намерение да се включа във вашия конкурс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като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вмъкна</w:t>
      </w:r>
      <w:proofErr w:type="spellEnd"/>
      <w:r>
        <w:rPr>
          <w:lang w:val="en-US"/>
        </w:rPr>
        <w:t xml:space="preserve"> и </w:t>
      </w:r>
      <w:proofErr w:type="spellStart"/>
      <w:r>
        <w:rPr>
          <w:lang w:val="en-US"/>
        </w:rPr>
        <w:t>малко</w:t>
      </w:r>
      <w:proofErr w:type="spellEnd"/>
      <w:r>
        <w:rPr>
          <w:lang w:val="en-US"/>
        </w:rPr>
        <w:t xml:space="preserve"> </w:t>
      </w:r>
      <w:r w:rsidR="00504B8E">
        <w:t>инфо за себе си</w:t>
      </w:r>
      <w:r w:rsidR="00504B8E">
        <w:rPr>
          <w:lang w:val="en-US"/>
        </w:rPr>
        <w:t xml:space="preserve">. </w:t>
      </w:r>
      <w:r w:rsidR="00504B8E">
        <w:t xml:space="preserve">Искам да бъда част от тази зверска надпревара и </w:t>
      </w:r>
      <w:proofErr w:type="spellStart"/>
      <w:r w:rsidR="00D44E42">
        <w:rPr>
          <w:lang w:val="en-US"/>
        </w:rPr>
        <w:t>очаквам</w:t>
      </w:r>
      <w:proofErr w:type="spellEnd"/>
      <w:r w:rsidR="00D44E42">
        <w:rPr>
          <w:lang w:val="en-US"/>
        </w:rPr>
        <w:t xml:space="preserve"> с </w:t>
      </w:r>
      <w:proofErr w:type="spellStart"/>
      <w:r w:rsidR="00D44E42">
        <w:rPr>
          <w:lang w:val="en-US"/>
        </w:rPr>
        <w:t>нетърпение</w:t>
      </w:r>
      <w:proofErr w:type="spellEnd"/>
      <w:r w:rsidR="00504B8E">
        <w:t xml:space="preserve"> да бъда смачкан о</w:t>
      </w:r>
      <w:r w:rsidR="00D44E42">
        <w:t>т опитните колеги мишоци из ранг</w:t>
      </w:r>
      <w:r w:rsidR="00504B8E">
        <w:t>овете на моята специалност</w:t>
      </w:r>
      <w:r w:rsidR="00504B8E">
        <w:rPr>
          <w:lang w:val="en-US"/>
        </w:rPr>
        <w:t>.</w:t>
      </w:r>
      <w:bookmarkStart w:id="0" w:name="_GoBack"/>
      <w:bookmarkEnd w:id="0"/>
    </w:p>
    <w:p w:rsidR="007459EA" w:rsidRDefault="00504B8E" w:rsidP="00AD5B7D">
      <w:r>
        <w:t xml:space="preserve">След като минат има-няма 8 години и съм започнал да се възприемам за голям предприемач-разбирач  ще се целя да развивам себе си като </w:t>
      </w:r>
      <w:r>
        <w:rPr>
          <w:lang w:val="en-US"/>
        </w:rPr>
        <w:t>Junior Database Admin.</w:t>
      </w:r>
      <w:r w:rsidR="007459EA">
        <w:rPr>
          <w:lang w:val="en-US"/>
        </w:rPr>
        <w:t xml:space="preserve"> </w:t>
      </w:r>
      <w:r w:rsidR="007459EA">
        <w:t>Като порасна искам да стана достоен за котка лидер</w:t>
      </w:r>
      <w:r w:rsidR="007459EA">
        <w:rPr>
          <w:lang w:val="en-US"/>
        </w:rPr>
        <w:t>,</w:t>
      </w:r>
      <w:r w:rsidR="007459EA">
        <w:t xml:space="preserve"> лъвчето на отбора</w:t>
      </w:r>
      <w:r w:rsidR="007459EA">
        <w:rPr>
          <w:lang w:val="en-US"/>
        </w:rPr>
        <w:t>,</w:t>
      </w:r>
      <w:r w:rsidR="007459EA">
        <w:t xml:space="preserve"> но без да заемам такъв пост</w:t>
      </w:r>
      <w:r w:rsidR="007459EA">
        <w:rPr>
          <w:lang w:val="en-US"/>
        </w:rPr>
        <w:t>,</w:t>
      </w:r>
      <w:r w:rsidR="007459EA">
        <w:t xml:space="preserve"> тъй като се справям зле под високо напрежение и мога да бъда ненадежден индивид</w:t>
      </w:r>
      <w:r w:rsidR="007459EA">
        <w:rPr>
          <w:lang w:val="en-US"/>
        </w:rPr>
        <w:t>.</w:t>
      </w:r>
      <w:r w:rsidR="007459EA">
        <w:t xml:space="preserve"> </w:t>
      </w:r>
      <w:r w:rsidR="007459EA">
        <w:br/>
      </w:r>
    </w:p>
    <w:p w:rsidR="007459EA" w:rsidRPr="002C2726" w:rsidRDefault="007459EA" w:rsidP="00AD5B7D">
      <w:r>
        <w:t>Мога да добавя</w:t>
      </w:r>
      <w:r>
        <w:rPr>
          <w:lang w:val="en-US"/>
        </w:rPr>
        <w:t>,</w:t>
      </w:r>
      <w:r>
        <w:t xml:space="preserve"> </w:t>
      </w:r>
      <w:proofErr w:type="spellStart"/>
      <w:r>
        <w:rPr>
          <w:lang w:val="en-US"/>
        </w:rPr>
        <w:t>че</w:t>
      </w:r>
      <w:proofErr w:type="spellEnd"/>
      <w:r>
        <w:t xml:space="preserve"> след като натрупам достатъчно опит ще съм мотивиран да работя и в други сфери в ИТ индустрията</w:t>
      </w:r>
      <w:r>
        <w:rPr>
          <w:lang w:val="en-US"/>
        </w:rPr>
        <w:t>.</w:t>
      </w:r>
      <w:r w:rsidR="002C2726">
        <w:t xml:space="preserve"> </w:t>
      </w:r>
    </w:p>
    <w:sdt>
      <w:sdtPr>
        <w:alias w:val="Сърдечен поздрав:"/>
        <w:tag w:val="Сърдечен поздрав:"/>
        <w:id w:val="379681130"/>
        <w:placeholder>
          <w:docPart w:val="088E78759F1642088FDA14D341AE7654"/>
        </w:placeholder>
        <w:temporary/>
        <w:showingPlcHdr/>
        <w15:appearance w15:val="hidden"/>
      </w:sdtPr>
      <w:sdtEndPr/>
      <w:sdtContent>
        <w:p w:rsidR="00752FC4" w:rsidRDefault="00752FC4" w:rsidP="00200635">
          <w:pPr>
            <w:pStyle w:val="ae"/>
          </w:pPr>
          <w:r>
            <w:rPr>
              <w:lang w:bidi="bg-BG"/>
            </w:rPr>
            <w:t>Сърдечен поздрав,</w:t>
          </w:r>
        </w:p>
      </w:sdtContent>
    </w:sdt>
    <w:p w:rsidR="000F7122" w:rsidRPr="004E6AA0" w:rsidRDefault="004E6AA0" w:rsidP="000F7122">
      <w:pPr>
        <w:pStyle w:val="af"/>
      </w:pPr>
      <w:r>
        <w:t>Николай Мурджев</w:t>
      </w:r>
    </w:p>
    <w:p w:rsidR="00254E0D" w:rsidRPr="00254E0D" w:rsidRDefault="00254E0D" w:rsidP="00254E0D">
      <w:pPr>
        <w:pStyle w:val="af"/>
      </w:pPr>
    </w:p>
    <w:p w:rsidR="009468D3" w:rsidRDefault="009468D3" w:rsidP="00254E0D">
      <w:pPr>
        <w:pStyle w:val="af"/>
      </w:pPr>
    </w:p>
    <w:sectPr w:rsidR="009468D3" w:rsidSect="000E4C07">
      <w:headerReference w:type="default" r:id="rId11"/>
      <w:footerReference w:type="first" r:id="rId12"/>
      <w:pgSz w:w="11906" w:h="16838" w:code="9"/>
      <w:pgMar w:top="2275" w:right="1440" w:bottom="252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13B9" w:rsidRDefault="002813B9">
      <w:pPr>
        <w:spacing w:after="0" w:line="240" w:lineRule="auto"/>
      </w:pPr>
      <w:r>
        <w:separator/>
      </w:r>
    </w:p>
    <w:p w:rsidR="002813B9" w:rsidRDefault="002813B9"/>
  </w:endnote>
  <w:endnote w:type="continuationSeparator" w:id="0">
    <w:p w:rsidR="002813B9" w:rsidRDefault="002813B9">
      <w:pPr>
        <w:spacing w:after="0" w:line="240" w:lineRule="auto"/>
      </w:pPr>
      <w:r>
        <w:continuationSeparator/>
      </w:r>
    </w:p>
    <w:p w:rsidR="002813B9" w:rsidRDefault="002813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2FC4" w:rsidRDefault="00752FC4" w:rsidP="00752FC4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13B9" w:rsidRDefault="002813B9">
      <w:pPr>
        <w:spacing w:after="0" w:line="240" w:lineRule="auto"/>
      </w:pPr>
      <w:r>
        <w:separator/>
      </w:r>
    </w:p>
    <w:p w:rsidR="002813B9" w:rsidRDefault="002813B9"/>
  </w:footnote>
  <w:footnote w:type="continuationSeparator" w:id="0">
    <w:p w:rsidR="002813B9" w:rsidRDefault="002813B9">
      <w:pPr>
        <w:spacing w:after="0" w:line="240" w:lineRule="auto"/>
      </w:pPr>
      <w:r>
        <w:continuationSeparator/>
      </w:r>
    </w:p>
    <w:p w:rsidR="002813B9" w:rsidRDefault="002813B9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4EEF" w:rsidRPr="00FE1448" w:rsidRDefault="00107C8E" w:rsidP="00FE1448">
    <w:pPr>
      <w:pStyle w:val="a5"/>
    </w:pPr>
    <w:r>
      <w:rPr>
        <w:noProof/>
        <w:lang w:eastAsia="bg-BG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0D2C9718" wp14:editId="0723118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776182" cy="10059285"/>
              <wp:effectExtent l="0" t="0" r="0" b="0"/>
              <wp:wrapNone/>
              <wp:docPr id="23" name="Група 23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6182" cy="10059285"/>
                        <a:chOff x="0" y="0"/>
                        <a:chExt cx="7776182" cy="10059285"/>
                      </a:xfrm>
                    </wpg:grpSpPr>
                    <wps:wsp>
                      <wps:cNvPr id="8" name="Свободна линия 5">
                        <a:extLst>
                          <a:ext uri="{FF2B5EF4-FFF2-40B4-BE49-F238E27FC236}">
                            <a16:creationId xmlns:a16="http://schemas.microsoft.com/office/drawing/2014/main" id="{2BD393E8-ECF6-40C0-83E6-54BC394B020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923925"/>
                          <a:ext cx="4317214" cy="1032782"/>
                        </a:xfrm>
                        <a:custGeom>
                          <a:avLst/>
                          <a:gdLst>
                            <a:gd name="T0" fmla="*/ 2136 w 2671"/>
                            <a:gd name="T1" fmla="*/ 0 h 690"/>
                            <a:gd name="T2" fmla="*/ 0 w 2671"/>
                            <a:gd name="T3" fmla="*/ 0 h 690"/>
                            <a:gd name="T4" fmla="*/ 0 w 2671"/>
                            <a:gd name="T5" fmla="*/ 690 h 690"/>
                            <a:gd name="T6" fmla="*/ 2671 w 2671"/>
                            <a:gd name="T7" fmla="*/ 690 h 690"/>
                            <a:gd name="T8" fmla="*/ 2136 w 2671"/>
                            <a:gd name="T9" fmla="*/ 0 h 6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71" h="690">
                              <a:moveTo>
                                <a:pt x="2136" y="0"/>
                              </a:moveTo>
                              <a:lnTo>
                                <a:pt x="0" y="0"/>
                              </a:lnTo>
                              <a:lnTo>
                                <a:pt x="0" y="690"/>
                              </a:lnTo>
                              <a:lnTo>
                                <a:pt x="2671" y="690"/>
                              </a:lnTo>
                              <a:lnTo>
                                <a:pt x="213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" name="Свободна линия 6">
                        <a:extLst>
                          <a:ext uri="{FF2B5EF4-FFF2-40B4-BE49-F238E27FC236}">
                            <a16:creationId xmlns:a16="http://schemas.microsoft.com/office/drawing/2014/main" id="{96F8F234-34A2-492E-A1DD-876120A115D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943350" y="485775"/>
                          <a:ext cx="3832315" cy="658586"/>
                        </a:xfrm>
                        <a:custGeom>
                          <a:avLst/>
                          <a:gdLst>
                            <a:gd name="T0" fmla="*/ 2371 w 2371"/>
                            <a:gd name="T1" fmla="*/ 0 h 440"/>
                            <a:gd name="T2" fmla="*/ 0 w 2371"/>
                            <a:gd name="T3" fmla="*/ 0 h 440"/>
                            <a:gd name="T4" fmla="*/ 355 w 2371"/>
                            <a:gd name="T5" fmla="*/ 440 h 440"/>
                            <a:gd name="T6" fmla="*/ 2371 w 2371"/>
                            <a:gd name="T7" fmla="*/ 440 h 440"/>
                            <a:gd name="T8" fmla="*/ 2371 w 2371"/>
                            <a:gd name="T9" fmla="*/ 0 h 4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371" h="440">
                              <a:moveTo>
                                <a:pt x="2371" y="0"/>
                              </a:moveTo>
                              <a:lnTo>
                                <a:pt x="0" y="0"/>
                              </a:lnTo>
                              <a:lnTo>
                                <a:pt x="355" y="440"/>
                              </a:lnTo>
                              <a:lnTo>
                                <a:pt x="2371" y="440"/>
                              </a:lnTo>
                              <a:lnTo>
                                <a:pt x="237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" name="Правоъгълник 8">
                        <a:extLst>
                          <a:ext uri="{FF2B5EF4-FFF2-40B4-BE49-F238E27FC236}">
                            <a16:creationId xmlns:a16="http://schemas.microsoft.com/office/drawing/2014/main" id="{0DDCEB9B-D4C0-46BA-BA2F-F5E77866991E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1308" cy="66756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8" name="Свободна линия: Фигура 27">
                        <a:extLst>
                          <a:ext uri="{FF2B5EF4-FFF2-40B4-BE49-F238E27FC236}">
                            <a16:creationId xmlns:a16="http://schemas.microsoft.com/office/drawing/2014/main" id="{359D7797-4BA1-47FB-B5A7-EB6D46754C3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8515350"/>
                          <a:ext cx="6694833" cy="1543935"/>
                        </a:xfrm>
                        <a:custGeom>
                          <a:avLst/>
                          <a:gdLst>
                            <a:gd name="connsiteX0" fmla="*/ 0 w 6694833"/>
                            <a:gd name="connsiteY0" fmla="*/ 0 h 1543935"/>
                            <a:gd name="connsiteX1" fmla="*/ 4583908 w 6694833"/>
                            <a:gd name="connsiteY1" fmla="*/ 0 h 1543935"/>
                            <a:gd name="connsiteX2" fmla="*/ 6694833 w 6694833"/>
                            <a:gd name="connsiteY2" fmla="*/ 1543935 h 1543935"/>
                            <a:gd name="connsiteX3" fmla="*/ 1023938 w 6694833"/>
                            <a:gd name="connsiteY3" fmla="*/ 1543935 h 1543935"/>
                            <a:gd name="connsiteX4" fmla="*/ 9698 w 6694833"/>
                            <a:gd name="connsiteY4" fmla="*/ 1543935 h 1543935"/>
                            <a:gd name="connsiteX5" fmla="*/ 0 w 6694833"/>
                            <a:gd name="connsiteY5" fmla="*/ 1543935 h 1543935"/>
                            <a:gd name="connsiteX6" fmla="*/ 0 w 6694833"/>
                            <a:gd name="connsiteY6" fmla="*/ 48783 h 1543935"/>
                            <a:gd name="connsiteX7" fmla="*/ 307 w 6694833"/>
                            <a:gd name="connsiteY7" fmla="*/ 48783 h 15439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6694833" h="1543935">
                              <a:moveTo>
                                <a:pt x="0" y="0"/>
                              </a:moveTo>
                              <a:lnTo>
                                <a:pt x="4583908" y="0"/>
                              </a:lnTo>
                              <a:lnTo>
                                <a:pt x="6694833" y="1543935"/>
                              </a:lnTo>
                              <a:lnTo>
                                <a:pt x="1023938" y="1543935"/>
                              </a:lnTo>
                              <a:lnTo>
                                <a:pt x="9698" y="1543935"/>
                              </a:lnTo>
                              <a:lnTo>
                                <a:pt x="0" y="1543935"/>
                              </a:lnTo>
                              <a:lnTo>
                                <a:pt x="0" y="48783"/>
                              </a:lnTo>
                              <a:lnTo>
                                <a:pt x="307" y="487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Свободна линия: Фигура 24">
                        <a:extLst/>
                      </wps:cNvPr>
                      <wps:cNvSpPr>
                        <a:spLocks/>
                      </wps:cNvSpPr>
                      <wps:spPr bwMode="auto">
                        <a:xfrm>
                          <a:off x="6496050" y="7315200"/>
                          <a:ext cx="1280132" cy="2742111"/>
                        </a:xfrm>
                        <a:custGeom>
                          <a:avLst/>
                          <a:gdLst>
                            <a:gd name="connsiteX0" fmla="*/ 1280132 w 1280132"/>
                            <a:gd name="connsiteY0" fmla="*/ 0 h 2742111"/>
                            <a:gd name="connsiteX1" fmla="*/ 1280132 w 1280132"/>
                            <a:gd name="connsiteY1" fmla="*/ 2733130 h 2742111"/>
                            <a:gd name="connsiteX2" fmla="*/ 1280131 w 1280132"/>
                            <a:gd name="connsiteY2" fmla="*/ 2733130 h 2742111"/>
                            <a:gd name="connsiteX3" fmla="*/ 1280131 w 1280132"/>
                            <a:gd name="connsiteY3" fmla="*/ 2742111 h 2742111"/>
                            <a:gd name="connsiteX4" fmla="*/ 1094394 w 1280132"/>
                            <a:gd name="connsiteY4" fmla="*/ 2742111 h 2742111"/>
                            <a:gd name="connsiteX5" fmla="*/ 1094394 w 1280132"/>
                            <a:gd name="connsiteY5" fmla="*/ 2742104 h 2742111"/>
                            <a:gd name="connsiteX6" fmla="*/ 1094254 w 1280132"/>
                            <a:gd name="connsiteY6" fmla="*/ 2742111 h 2742111"/>
                            <a:gd name="connsiteX7" fmla="*/ 0 w 1280132"/>
                            <a:gd name="connsiteY7" fmla="*/ 1944324 h 2742111"/>
                            <a:gd name="connsiteX8" fmla="*/ 0 w 1280132"/>
                            <a:gd name="connsiteY8" fmla="*/ 926510 h 27421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280132" h="2742111">
                              <a:moveTo>
                                <a:pt x="1280132" y="0"/>
                              </a:moveTo>
                              <a:lnTo>
                                <a:pt x="1280132" y="2733130"/>
                              </a:lnTo>
                              <a:lnTo>
                                <a:pt x="1280131" y="2733130"/>
                              </a:lnTo>
                              <a:lnTo>
                                <a:pt x="1280131" y="2742111"/>
                              </a:lnTo>
                              <a:lnTo>
                                <a:pt x="1094394" y="2742111"/>
                              </a:lnTo>
                              <a:lnTo>
                                <a:pt x="1094394" y="2742104"/>
                              </a:lnTo>
                              <a:lnTo>
                                <a:pt x="1094254" y="2742111"/>
                              </a:lnTo>
                              <a:lnTo>
                                <a:pt x="0" y="1944324"/>
                              </a:lnTo>
                              <a:lnTo>
                                <a:pt x="0" y="92651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Свободна линия 13">
                        <a:extLst>
                          <a:ext uri="{FF2B5EF4-FFF2-40B4-BE49-F238E27FC236}">
                            <a16:creationId xmlns:a16="http://schemas.microsoft.com/office/drawing/2014/main" id="{8825FBAD-95F1-4207-9A2A-C5C7686DC2C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267325" y="7848600"/>
                          <a:ext cx="1228410" cy="1766207"/>
                        </a:xfrm>
                        <a:custGeom>
                          <a:avLst/>
                          <a:gdLst>
                            <a:gd name="T0" fmla="*/ 760 w 760"/>
                            <a:gd name="T1" fmla="*/ 0 h 1180"/>
                            <a:gd name="T2" fmla="*/ 0 w 760"/>
                            <a:gd name="T3" fmla="*/ 593 h 1180"/>
                            <a:gd name="T4" fmla="*/ 760 w 760"/>
                            <a:gd name="T5" fmla="*/ 1180 h 1180"/>
                            <a:gd name="T6" fmla="*/ 760 w 760"/>
                            <a:gd name="T7" fmla="*/ 946 h 1180"/>
                            <a:gd name="T8" fmla="*/ 317 w 760"/>
                            <a:gd name="T9" fmla="*/ 604 h 1180"/>
                            <a:gd name="T10" fmla="*/ 760 w 760"/>
                            <a:gd name="T11" fmla="*/ 266 h 1180"/>
                            <a:gd name="T12" fmla="*/ 760 w 760"/>
                            <a:gd name="T13" fmla="*/ 0 h 1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60" h="1180">
                              <a:moveTo>
                                <a:pt x="760" y="0"/>
                              </a:moveTo>
                              <a:lnTo>
                                <a:pt x="0" y="593"/>
                              </a:lnTo>
                              <a:lnTo>
                                <a:pt x="760" y="1180"/>
                              </a:lnTo>
                              <a:lnTo>
                                <a:pt x="760" y="946"/>
                              </a:lnTo>
                              <a:lnTo>
                                <a:pt x="317" y="604"/>
                              </a:lnTo>
                              <a:lnTo>
                                <a:pt x="760" y="266"/>
                              </a:lnTo>
                              <a:lnTo>
                                <a:pt x="76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8" name="Свободна линия 15">
                        <a:extLst>
                          <a:ext uri="{FF2B5EF4-FFF2-40B4-BE49-F238E27FC236}">
                            <a16:creationId xmlns:a16="http://schemas.microsoft.com/office/drawing/2014/main" id="{D15E71B7-D7A6-44CE-830C-354A3088AF6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780012" y="8248650"/>
                          <a:ext cx="716034" cy="1017814"/>
                        </a:xfrm>
                        <a:custGeom>
                          <a:avLst/>
                          <a:gdLst>
                            <a:gd name="T0" fmla="*/ 443 w 443"/>
                            <a:gd name="T1" fmla="*/ 0 h 680"/>
                            <a:gd name="T2" fmla="*/ 0 w 443"/>
                            <a:gd name="T3" fmla="*/ 338 h 680"/>
                            <a:gd name="T4" fmla="*/ 443 w 443"/>
                            <a:gd name="T5" fmla="*/ 680 h 680"/>
                            <a:gd name="T6" fmla="*/ 443 w 443"/>
                            <a:gd name="T7" fmla="*/ 0 h 6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43" h="680">
                              <a:moveTo>
                                <a:pt x="443" y="0"/>
                              </a:moveTo>
                              <a:lnTo>
                                <a:pt x="0" y="338"/>
                              </a:lnTo>
                              <a:lnTo>
                                <a:pt x="443" y="680"/>
                              </a:lnTo>
                              <a:lnTo>
                                <a:pt x="44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9" name="Правоъгълник 28">
                        <a:extLst>
                          <a:ext uri="{FF2B5EF4-FFF2-40B4-BE49-F238E27FC236}">
                            <a16:creationId xmlns:a16="http://schemas.microsoft.com/office/drawing/2014/main" id="{86C4AB77-1494-48EA-BE49-457966A12F59}"/>
                          </a:ext>
                        </a:extLst>
                      </wps:cNvPr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3D77072D" id="Група 23" o:spid="_x0000_s1026" style="position:absolute;margin-left:0;margin-top:0;width:612.3pt;height:792.05pt;z-index:251678720;mso-width-percent:1000;mso-height-percent:1000;mso-position-horizontal:center;mso-position-horizontal-relative:page;mso-position-vertical:center;mso-position-vertical-relative:page;mso-width-percent:1000;mso-height-percent:1000" coordsize="77761,100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">
              <v:shape id="Свободна линия 5" o:spid="_x0000_s1027" style="position:absolute;top:9239;width:43172;height:10328;visibility:visible;mso-wrap-style:square;v-text-anchor:top" coordsize="2671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" path="m2136,l,,,690r2671,l2136,xe" fillcolor="#650707 [3205]" stroked="f">
                <v:path arrowok="t" o:connecttype="custom" o:connectlocs="3452478,0;0,0;0,1032782;4317214,1032782;3452478,0" o:connectangles="0,0,0,0,0"/>
              </v:shape>
              <v:shape id="Свободна линия 6" o:spid="_x0000_s1028" style="position:absolute;left:39433;top:4857;width:38323;height:6586;visibility:visible;mso-wrap-style:square;v-text-anchor:top" coordsize="2371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" path="m2371,l,,355,440r2016,l2371,xe" fillcolor="#414141 [3207]" stroked="f">
                <v:path arrowok="t" o:connecttype="custom" o:connectlocs="3832315,0;0,0;573797,658586;3832315,658586;3832315,0" o:connectangles="0,0,0,0,0"/>
              </v:shape>
              <v:rect id="Правоъгълник 8" o:spid="_x0000_s1029" style="position:absolute;width:77713;height:6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" fillcolor="#262626 [3204]" stroked="f"/>
              <v:shape id="Свободна линия: Фигура 27" o:spid="_x0000_s1030" style="position:absolute;top:85153;width:66948;height:15439;visibility:visible;mso-wrap-style:square;v-text-anchor:top" coordsize="6694833,1543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" path="m,l4583908,,6694833,1543935r-5670895,l9698,1543935r-9698,l,48783r307,l,xe" fillcolor="#414141 [3207]" stroked="f">
                <v:path arrowok="t" o:connecttype="custom" o:connectlocs="0,0;4583908,0;6694833,1543935;1023938,1543935;9698,1543935;0,1543935;0,48783;307,48783" o:connectangles="0,0,0,0,0,0,0,0"/>
              </v:shape>
              <v:shape id="Свободна линия: Фигура 24" o:spid="_x0000_s1031" style="position:absolute;left:64960;top:73152;width:12801;height:27421;visibility:visible;mso-wrap-style:square;v-text-anchor:top" coordsize="1280132,2742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" path="m1280132,r,2733130l1280131,2733130r,8981l1094394,2742111r,-7l1094254,2742111,,1944324,,926510,1280132,xe" fillcolor="#650707 [3205]" stroked="f">
                <v:path arrowok="t" o:connecttype="custom" o:connectlocs="1280132,0;1280132,2733130;1280131,2733130;1280131,2742111;1094394,2742111;1094394,2742104;1094254,2742111;0,1944324;0,926510" o:connectangles="0,0,0,0,0,0,0,0,0"/>
              </v:shape>
              <v:shape id="Свободна линия 13" o:spid="_x0000_s1032" style="position:absolute;left:52673;top:78486;width:12284;height:17662;visibility:visible;mso-wrap-style:square;v-text-anchor:top" coordsize="760,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" path="m760,l,593r760,587l760,946,317,604,760,266,760,xe" fillcolor="#262626 [3204]" stroked="f">
                <v:path arrowok="t" o:connecttype="custom" o:connectlocs="1228410,0;0,887594;1228410,1766207;1228410,1415959;512376,904058;1228410,398145;1228410,0" o:connectangles="0,0,0,0,0,0,0"/>
              </v:shape>
              <v:shape id="Свободна линия 15" o:spid="_x0000_s1033" style="position:absolute;left:57800;top:82486;width:7160;height:10178;visibility:visible;mso-wrap-style:square;v-text-anchor:top" coordsize="443,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" path="m443,l,338,443,680,443,xe" fillcolor="#e3e3e3 [3206]" stroked="f">
                <v:path arrowok="t" o:connecttype="custom" o:connectlocs="716034,0;0,505913;716034,1017814;716034,0" o:connectangles="0,0,0,0"/>
              </v:shape>
              <v:rect id="Правоъгълник 28" o:spid="_x0000_s1034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" filled="f" stroked="f" strokeweight="2pt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4FE68786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A83996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772052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25AE874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9C6BA4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842311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585706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3A97EA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686F4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A2A02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B7D"/>
    <w:rsid w:val="000115CE"/>
    <w:rsid w:val="000828F4"/>
    <w:rsid w:val="0008735A"/>
    <w:rsid w:val="000E4C07"/>
    <w:rsid w:val="000F51EC"/>
    <w:rsid w:val="000F7122"/>
    <w:rsid w:val="00107C8E"/>
    <w:rsid w:val="0015507F"/>
    <w:rsid w:val="001965AE"/>
    <w:rsid w:val="001B4EEF"/>
    <w:rsid w:val="001B689C"/>
    <w:rsid w:val="001D10CE"/>
    <w:rsid w:val="001F311A"/>
    <w:rsid w:val="00200635"/>
    <w:rsid w:val="00254E0D"/>
    <w:rsid w:val="002813B9"/>
    <w:rsid w:val="002A0A1B"/>
    <w:rsid w:val="002C2726"/>
    <w:rsid w:val="0038000D"/>
    <w:rsid w:val="00385ACF"/>
    <w:rsid w:val="003B048C"/>
    <w:rsid w:val="003D27E2"/>
    <w:rsid w:val="0040677A"/>
    <w:rsid w:val="00410197"/>
    <w:rsid w:val="00477474"/>
    <w:rsid w:val="00480B7F"/>
    <w:rsid w:val="004A1893"/>
    <w:rsid w:val="004B2893"/>
    <w:rsid w:val="004C4A44"/>
    <w:rsid w:val="004E6AA0"/>
    <w:rsid w:val="005049B1"/>
    <w:rsid w:val="00504B8E"/>
    <w:rsid w:val="005125BB"/>
    <w:rsid w:val="005264AB"/>
    <w:rsid w:val="00537F9C"/>
    <w:rsid w:val="0054167D"/>
    <w:rsid w:val="00572222"/>
    <w:rsid w:val="005D3DA6"/>
    <w:rsid w:val="00684C6A"/>
    <w:rsid w:val="006C7F0E"/>
    <w:rsid w:val="00744EA9"/>
    <w:rsid w:val="007459EA"/>
    <w:rsid w:val="00752FC4"/>
    <w:rsid w:val="00757E9C"/>
    <w:rsid w:val="007B4C91"/>
    <w:rsid w:val="007D173F"/>
    <w:rsid w:val="007D70F7"/>
    <w:rsid w:val="00830C5F"/>
    <w:rsid w:val="00834A33"/>
    <w:rsid w:val="008916D6"/>
    <w:rsid w:val="00896EE1"/>
    <w:rsid w:val="008B1068"/>
    <w:rsid w:val="008C1482"/>
    <w:rsid w:val="008D0AA7"/>
    <w:rsid w:val="008E172E"/>
    <w:rsid w:val="00912A0A"/>
    <w:rsid w:val="00921F43"/>
    <w:rsid w:val="009468D3"/>
    <w:rsid w:val="009811F9"/>
    <w:rsid w:val="00981EB2"/>
    <w:rsid w:val="009E6E04"/>
    <w:rsid w:val="00A15E26"/>
    <w:rsid w:val="00A17117"/>
    <w:rsid w:val="00A4189D"/>
    <w:rsid w:val="00A51AB4"/>
    <w:rsid w:val="00A670A9"/>
    <w:rsid w:val="00A763AE"/>
    <w:rsid w:val="00A81C05"/>
    <w:rsid w:val="00AA4EBB"/>
    <w:rsid w:val="00AD5B7D"/>
    <w:rsid w:val="00B63133"/>
    <w:rsid w:val="00BC0F0A"/>
    <w:rsid w:val="00C11980"/>
    <w:rsid w:val="00C12A54"/>
    <w:rsid w:val="00C63DE5"/>
    <w:rsid w:val="00CB0809"/>
    <w:rsid w:val="00D04123"/>
    <w:rsid w:val="00D06525"/>
    <w:rsid w:val="00D149F1"/>
    <w:rsid w:val="00D36106"/>
    <w:rsid w:val="00D44E42"/>
    <w:rsid w:val="00DA330A"/>
    <w:rsid w:val="00DC7840"/>
    <w:rsid w:val="00E20ABE"/>
    <w:rsid w:val="00F1217C"/>
    <w:rsid w:val="00F26461"/>
    <w:rsid w:val="00F71D73"/>
    <w:rsid w:val="00F763B1"/>
    <w:rsid w:val="00F90A6A"/>
    <w:rsid w:val="00FA402E"/>
    <w:rsid w:val="00FB49C2"/>
    <w:rsid w:val="00FE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DE7C0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000000" w:themeColor="text2" w:themeShade="BF"/>
        <w:sz w:val="22"/>
        <w:szCs w:val="22"/>
        <w:lang w:val="bg-BG" w:eastAsia="en-US" w:bidi="ar-SA"/>
      </w:rPr>
    </w:rPrDefault>
    <w:pPrDefault>
      <w:pPr>
        <w:spacing w:after="3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semiHidden="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9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981EB2"/>
    <w:rPr>
      <w:color w:val="auto"/>
    </w:rPr>
  </w:style>
  <w:style w:type="paragraph" w:styleId="1">
    <w:name w:val="heading 1"/>
    <w:basedOn w:val="a1"/>
    <w:next w:val="a1"/>
    <w:link w:val="10"/>
    <w:uiPriority w:val="9"/>
    <w:semiHidden/>
    <w:rsid w:val="000F51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20303" w:themeColor="accent2" w:themeShade="80"/>
      <w:sz w:val="28"/>
      <w:szCs w:val="28"/>
    </w:rPr>
  </w:style>
  <w:style w:type="paragraph" w:styleId="21">
    <w:name w:val="heading 2"/>
    <w:basedOn w:val="a1"/>
    <w:next w:val="a1"/>
    <w:link w:val="22"/>
    <w:uiPriority w:val="9"/>
    <w:semiHidden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626" w:themeColor="text1" w:themeTint="D9"/>
      <w:sz w:val="26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5722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21212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5722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C1C1C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5722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C1C1C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722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21212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722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21212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722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722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semiHidden/>
    <w:rsid w:val="00B63133"/>
    <w:pPr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semiHidden/>
    <w:rsid w:val="00254E0D"/>
    <w:rPr>
      <w:color w:val="auto"/>
    </w:rPr>
  </w:style>
  <w:style w:type="paragraph" w:styleId="a7">
    <w:name w:val="footer"/>
    <w:basedOn w:val="a1"/>
    <w:link w:val="a8"/>
    <w:uiPriority w:val="99"/>
    <w:semiHidden/>
    <w:rsid w:val="00BC0F0A"/>
    <w:pPr>
      <w:spacing w:after="0" w:line="240" w:lineRule="auto"/>
      <w:ind w:left="-720" w:right="-720"/>
      <w:jc w:val="center"/>
    </w:pPr>
    <w:rPr>
      <w:rFonts w:asciiTheme="majorHAnsi" w:hAnsiTheme="majorHAnsi"/>
      <w:color w:val="320303" w:themeColor="accent2" w:themeShade="80"/>
    </w:rPr>
  </w:style>
  <w:style w:type="character" w:customStyle="1" w:styleId="a8">
    <w:name w:val="Долен колонтитул Знак"/>
    <w:basedOn w:val="a2"/>
    <w:link w:val="a7"/>
    <w:uiPriority w:val="99"/>
    <w:semiHidden/>
    <w:rsid w:val="00254E0D"/>
    <w:rPr>
      <w:rFonts w:asciiTheme="majorHAnsi" w:hAnsiTheme="majorHAnsi"/>
      <w:color w:val="320303" w:themeColor="accent2" w:themeShade="80"/>
    </w:rPr>
  </w:style>
  <w:style w:type="character" w:styleId="a9">
    <w:name w:val="Placeholder Text"/>
    <w:basedOn w:val="a2"/>
    <w:uiPriority w:val="99"/>
    <w:semiHidden/>
    <w:rsid w:val="00912A0A"/>
    <w:rPr>
      <w:color w:val="BD878C" w:themeColor="accent5" w:themeShade="BF"/>
      <w:sz w:val="22"/>
    </w:rPr>
  </w:style>
  <w:style w:type="paragraph" w:customStyle="1" w:styleId="aa">
    <w:name w:val="Информация за връзка"/>
    <w:basedOn w:val="a1"/>
    <w:uiPriority w:val="3"/>
    <w:qFormat/>
    <w:rsid w:val="00410197"/>
    <w:pPr>
      <w:spacing w:after="0"/>
      <w:jc w:val="right"/>
    </w:pPr>
    <w:rPr>
      <w:sz w:val="20"/>
      <w:szCs w:val="18"/>
    </w:rPr>
  </w:style>
  <w:style w:type="paragraph" w:styleId="ab">
    <w:name w:val="Date"/>
    <w:basedOn w:val="a1"/>
    <w:next w:val="ac"/>
    <w:link w:val="ad"/>
    <w:uiPriority w:val="4"/>
    <w:unhideWhenUsed/>
    <w:qFormat/>
    <w:pPr>
      <w:spacing w:before="720" w:after="960"/>
    </w:pPr>
  </w:style>
  <w:style w:type="character" w:customStyle="1" w:styleId="ad">
    <w:name w:val="Дата Знак"/>
    <w:basedOn w:val="a2"/>
    <w:link w:val="ab"/>
    <w:uiPriority w:val="4"/>
    <w:rsid w:val="00752FC4"/>
  </w:style>
  <w:style w:type="paragraph" w:styleId="ae">
    <w:name w:val="Closing"/>
    <w:basedOn w:val="a1"/>
    <w:next w:val="af"/>
    <w:link w:val="af0"/>
    <w:uiPriority w:val="6"/>
    <w:unhideWhenUsed/>
    <w:qFormat/>
    <w:rsid w:val="00254E0D"/>
    <w:pPr>
      <w:spacing w:after="960" w:line="240" w:lineRule="auto"/>
    </w:pPr>
  </w:style>
  <w:style w:type="character" w:customStyle="1" w:styleId="af0">
    <w:name w:val="Заключителна фраза Знак"/>
    <w:basedOn w:val="a2"/>
    <w:link w:val="ae"/>
    <w:uiPriority w:val="6"/>
    <w:rsid w:val="00254E0D"/>
    <w:rPr>
      <w:color w:val="auto"/>
    </w:rPr>
  </w:style>
  <w:style w:type="character" w:customStyle="1" w:styleId="10">
    <w:name w:val="Заглавие 1 Знак"/>
    <w:basedOn w:val="a2"/>
    <w:link w:val="1"/>
    <w:uiPriority w:val="9"/>
    <w:semiHidden/>
    <w:rsid w:val="00254E0D"/>
    <w:rPr>
      <w:rFonts w:asciiTheme="majorHAnsi" w:eastAsiaTheme="majorEastAsia" w:hAnsiTheme="majorHAnsi" w:cstheme="majorBidi"/>
      <w:b/>
      <w:bCs/>
      <w:color w:val="320303" w:themeColor="accent2" w:themeShade="80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semiHidden/>
    <w:rsid w:val="00254E0D"/>
    <w:rPr>
      <w:rFonts w:asciiTheme="majorHAnsi" w:eastAsiaTheme="majorEastAsia" w:hAnsiTheme="majorHAnsi" w:cstheme="majorBidi"/>
      <w:b/>
      <w:bCs/>
      <w:color w:val="262626" w:themeColor="text1" w:themeTint="D9"/>
      <w:sz w:val="26"/>
      <w:szCs w:val="26"/>
    </w:rPr>
  </w:style>
  <w:style w:type="table" w:styleId="af1">
    <w:name w:val="Table Grid"/>
    <w:basedOn w:val="a3"/>
    <w:uiPriority w:val="59"/>
    <w:rsid w:val="00512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alloon Text"/>
    <w:basedOn w:val="a1"/>
    <w:link w:val="af3"/>
    <w:uiPriority w:val="99"/>
    <w:semiHidden/>
    <w:unhideWhenUsed/>
    <w:rsid w:val="0057222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af3">
    <w:name w:val="Изнесен текст Знак"/>
    <w:basedOn w:val="a2"/>
    <w:link w:val="af2"/>
    <w:uiPriority w:val="99"/>
    <w:semiHidden/>
    <w:rsid w:val="00572222"/>
    <w:rPr>
      <w:rFonts w:ascii="Segoe UI" w:hAnsi="Segoe UI" w:cs="Segoe UI"/>
      <w:kern w:val="16"/>
      <w:sz w:val="22"/>
      <w:szCs w:val="18"/>
      <w14:ligatures w14:val="standardContextual"/>
      <w14:numForm w14:val="oldStyle"/>
      <w14:numSpacing w14:val="proportional"/>
      <w14:cntxtAlts/>
    </w:rPr>
  </w:style>
  <w:style w:type="paragraph" w:styleId="af4">
    <w:name w:val="Bibliography"/>
    <w:basedOn w:val="a1"/>
    <w:next w:val="a1"/>
    <w:uiPriority w:val="37"/>
    <w:semiHidden/>
    <w:unhideWhenUsed/>
    <w:rsid w:val="00572222"/>
  </w:style>
  <w:style w:type="paragraph" w:styleId="af5">
    <w:name w:val="Block Text"/>
    <w:basedOn w:val="a1"/>
    <w:uiPriority w:val="99"/>
    <w:semiHidden/>
    <w:unhideWhenUsed/>
    <w:rsid w:val="000F51EC"/>
    <w:pPr>
      <w:pBdr>
        <w:top w:val="single" w:sz="2" w:space="10" w:color="262626" w:themeColor="accent1" w:frame="1"/>
        <w:left w:val="single" w:sz="2" w:space="10" w:color="262626" w:themeColor="accent1" w:frame="1"/>
        <w:bottom w:val="single" w:sz="2" w:space="10" w:color="262626" w:themeColor="accent1" w:frame="1"/>
        <w:right w:val="single" w:sz="2" w:space="10" w:color="262626" w:themeColor="accent1" w:frame="1"/>
      </w:pBdr>
      <w:ind w:left="1152" w:right="1152"/>
    </w:pPr>
    <w:rPr>
      <w:rFonts w:eastAsiaTheme="minorEastAsia"/>
      <w:i/>
      <w:iCs/>
      <w:color w:val="1C1C1C" w:themeColor="accent1" w:themeShade="BF"/>
    </w:rPr>
  </w:style>
  <w:style w:type="paragraph" w:styleId="af6">
    <w:name w:val="Body Text"/>
    <w:basedOn w:val="a1"/>
    <w:link w:val="af7"/>
    <w:uiPriority w:val="99"/>
    <w:semiHidden/>
    <w:unhideWhenUsed/>
    <w:rsid w:val="00572222"/>
    <w:pPr>
      <w:spacing w:after="120"/>
    </w:pPr>
  </w:style>
  <w:style w:type="character" w:customStyle="1" w:styleId="af7">
    <w:name w:val="Основен текст Знак"/>
    <w:basedOn w:val="a2"/>
    <w:link w:val="af6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23">
    <w:name w:val="Body Text 2"/>
    <w:basedOn w:val="a1"/>
    <w:link w:val="24"/>
    <w:uiPriority w:val="99"/>
    <w:semiHidden/>
    <w:unhideWhenUsed/>
    <w:rsid w:val="00572222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33">
    <w:name w:val="Body Text 3"/>
    <w:basedOn w:val="a1"/>
    <w:link w:val="34"/>
    <w:uiPriority w:val="99"/>
    <w:semiHidden/>
    <w:unhideWhenUsed/>
    <w:rsid w:val="00572222"/>
    <w:pPr>
      <w:spacing w:after="120"/>
    </w:pPr>
    <w:rPr>
      <w:szCs w:val="16"/>
    </w:rPr>
  </w:style>
  <w:style w:type="character" w:customStyle="1" w:styleId="34">
    <w:name w:val="Основен текст 3 Знак"/>
    <w:basedOn w:val="a2"/>
    <w:link w:val="3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af8">
    <w:name w:val="Body Text First Indent"/>
    <w:basedOn w:val="af6"/>
    <w:link w:val="af9"/>
    <w:uiPriority w:val="99"/>
    <w:semiHidden/>
    <w:unhideWhenUsed/>
    <w:rsid w:val="00572222"/>
    <w:pPr>
      <w:spacing w:after="300"/>
      <w:ind w:firstLine="360"/>
    </w:pPr>
  </w:style>
  <w:style w:type="character" w:customStyle="1" w:styleId="af9">
    <w:name w:val="Основен текст отстъп първи ред Знак"/>
    <w:basedOn w:val="af7"/>
    <w:link w:val="af8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afa">
    <w:name w:val="Body Text Indent"/>
    <w:basedOn w:val="a1"/>
    <w:link w:val="afb"/>
    <w:uiPriority w:val="99"/>
    <w:semiHidden/>
    <w:unhideWhenUsed/>
    <w:rsid w:val="00572222"/>
    <w:pPr>
      <w:spacing w:after="120"/>
      <w:ind w:left="360"/>
    </w:pPr>
  </w:style>
  <w:style w:type="character" w:customStyle="1" w:styleId="afb">
    <w:name w:val="Основен текст с отстъп Знак"/>
    <w:basedOn w:val="a2"/>
    <w:link w:val="afa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25">
    <w:name w:val="Body Text First Indent 2"/>
    <w:basedOn w:val="afa"/>
    <w:link w:val="26"/>
    <w:uiPriority w:val="99"/>
    <w:semiHidden/>
    <w:unhideWhenUsed/>
    <w:rsid w:val="00572222"/>
    <w:pPr>
      <w:spacing w:after="300"/>
      <w:ind w:firstLine="360"/>
    </w:pPr>
  </w:style>
  <w:style w:type="character" w:customStyle="1" w:styleId="26">
    <w:name w:val="Основен текст отстъп първи ред 2 Знак"/>
    <w:basedOn w:val="afb"/>
    <w:link w:val="25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27">
    <w:name w:val="Body Text Indent 2"/>
    <w:basedOn w:val="a1"/>
    <w:link w:val="28"/>
    <w:uiPriority w:val="99"/>
    <w:semiHidden/>
    <w:unhideWhenUsed/>
    <w:rsid w:val="00572222"/>
    <w:pPr>
      <w:spacing w:after="120" w:line="480" w:lineRule="auto"/>
      <w:ind w:left="360"/>
    </w:pPr>
  </w:style>
  <w:style w:type="character" w:customStyle="1" w:styleId="28">
    <w:name w:val="Основен текст с отстъп 2 Знак"/>
    <w:basedOn w:val="a2"/>
    <w:link w:val="27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35">
    <w:name w:val="Body Text Indent 3"/>
    <w:basedOn w:val="a1"/>
    <w:link w:val="36"/>
    <w:uiPriority w:val="99"/>
    <w:semiHidden/>
    <w:unhideWhenUsed/>
    <w:rsid w:val="00572222"/>
    <w:pPr>
      <w:spacing w:after="120"/>
      <w:ind w:left="360"/>
    </w:pPr>
    <w:rPr>
      <w:szCs w:val="16"/>
    </w:rPr>
  </w:style>
  <w:style w:type="character" w:customStyle="1" w:styleId="36">
    <w:name w:val="Основен текст с отстъп 3 Знак"/>
    <w:basedOn w:val="a2"/>
    <w:link w:val="35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character" w:styleId="afc">
    <w:name w:val="Book Title"/>
    <w:basedOn w:val="a2"/>
    <w:uiPriority w:val="33"/>
    <w:semiHidden/>
    <w:qFormat/>
    <w:rsid w:val="00572222"/>
    <w:rPr>
      <w:b/>
      <w:bCs/>
      <w:i/>
      <w:iCs/>
      <w:spacing w:val="5"/>
      <w:sz w:val="22"/>
    </w:rPr>
  </w:style>
  <w:style w:type="paragraph" w:styleId="afd">
    <w:name w:val="caption"/>
    <w:basedOn w:val="a1"/>
    <w:next w:val="a1"/>
    <w:uiPriority w:val="35"/>
    <w:semiHidden/>
    <w:unhideWhenUsed/>
    <w:qFormat/>
    <w:rsid w:val="00572222"/>
    <w:pPr>
      <w:spacing w:after="200" w:line="240" w:lineRule="auto"/>
    </w:pPr>
    <w:rPr>
      <w:i/>
      <w:iCs/>
      <w:color w:val="000000" w:themeColor="text2"/>
      <w:szCs w:val="18"/>
    </w:rPr>
  </w:style>
  <w:style w:type="table" w:styleId="afe">
    <w:name w:val="Colorful Grid"/>
    <w:basedOn w:val="a3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D3D3" w:themeFill="accent1" w:themeFillTint="33"/>
    </w:tcPr>
    <w:tblStylePr w:type="firstRow">
      <w:rPr>
        <w:b/>
        <w:bCs/>
      </w:rPr>
      <w:tblPr/>
      <w:tcPr>
        <w:shd w:val="clear" w:color="auto" w:fill="A8A8A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A8A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C1C1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C1C1C" w:themeFill="accent1" w:themeFillShade="BF"/>
      </w:tcPr>
    </w:tblStylePr>
    <w:tblStylePr w:type="band1Vert">
      <w:tblPr/>
      <w:tcPr>
        <w:shd w:val="clear" w:color="auto" w:fill="929292" w:themeFill="accent1" w:themeFillTint="7F"/>
      </w:tcPr>
    </w:tblStylePr>
    <w:tblStylePr w:type="band1Horz">
      <w:tblPr/>
      <w:tcPr>
        <w:shd w:val="clear" w:color="auto" w:fill="929292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B3B3" w:themeFill="accent2" w:themeFillTint="33"/>
    </w:tcPr>
    <w:tblStylePr w:type="firstRow">
      <w:rPr>
        <w:b/>
        <w:bCs/>
      </w:rPr>
      <w:tblPr/>
      <w:tcPr>
        <w:shd w:val="clear" w:color="auto" w:fill="F4686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686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B050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B0505" w:themeFill="accent2" w:themeFillShade="BF"/>
      </w:tcPr>
    </w:tblStylePr>
    <w:tblStylePr w:type="band1Vert">
      <w:tblPr/>
      <w:tcPr>
        <w:shd w:val="clear" w:color="auto" w:fill="F24343" w:themeFill="accent2" w:themeFillTint="7F"/>
      </w:tcPr>
    </w:tblStylePr>
    <w:tblStylePr w:type="band1Horz">
      <w:tblPr/>
      <w:tcPr>
        <w:shd w:val="clear" w:color="auto" w:fill="F24343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9" w:themeFill="accent3" w:themeFillTint="33"/>
    </w:tcPr>
    <w:tblStylePr w:type="firstRow">
      <w:rPr>
        <w:b/>
        <w:bCs/>
      </w:rPr>
      <w:tblPr/>
      <w:tcPr>
        <w:shd w:val="clear" w:color="auto" w:fill="F3F3F3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3F3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AAAA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AAAAA" w:themeFill="accent3" w:themeFillShade="BF"/>
      </w:tcPr>
    </w:tblStylePr>
    <w:tblStylePr w:type="band1Vert">
      <w:tblPr/>
      <w:tcPr>
        <w:shd w:val="clear" w:color="auto" w:fill="F1F1F1" w:themeFill="accent3" w:themeFillTint="7F"/>
      </w:tcPr>
    </w:tblStylePr>
    <w:tblStylePr w:type="band1Horz">
      <w:tblPr/>
      <w:tcPr>
        <w:shd w:val="clear" w:color="auto" w:fill="F1F1F1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D9D9" w:themeFill="accent4" w:themeFillTint="33"/>
    </w:tcPr>
    <w:tblStylePr w:type="firstRow">
      <w:rPr>
        <w:b/>
        <w:bCs/>
      </w:rPr>
      <w:tblPr/>
      <w:tcPr>
        <w:shd w:val="clear" w:color="auto" w:fill="B3B3B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B3B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0303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03030" w:themeFill="accent4" w:themeFillShade="BF"/>
      </w:tcPr>
    </w:tblStylePr>
    <w:tblStylePr w:type="band1Vert">
      <w:tblPr/>
      <w:tcPr>
        <w:shd w:val="clear" w:color="auto" w:fill="A0A0A0" w:themeFill="accent4" w:themeFillTint="7F"/>
      </w:tcPr>
    </w:tblStylePr>
    <w:tblStylePr w:type="band1Horz">
      <w:tblPr/>
      <w:tcPr>
        <w:shd w:val="clear" w:color="auto" w:fill="A0A0A0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5F5" w:themeFill="accent5" w:themeFillTint="33"/>
    </w:tcPr>
    <w:tblStylePr w:type="firstRow">
      <w:rPr>
        <w:b/>
        <w:bCs/>
      </w:rPr>
      <w:tblPr/>
      <w:tcPr>
        <w:shd w:val="clear" w:color="auto" w:fill="F4EBE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EBE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D878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D878C" w:themeFill="accent5" w:themeFillShade="BF"/>
      </w:tcPr>
    </w:tblStylePr>
    <w:tblStylePr w:type="band1Vert">
      <w:tblPr/>
      <w:tcPr>
        <w:shd w:val="clear" w:color="auto" w:fill="F1E6E7" w:themeFill="accent5" w:themeFillTint="7F"/>
      </w:tcPr>
    </w:tblStylePr>
    <w:tblStylePr w:type="band1Horz">
      <w:tblPr/>
      <w:tcPr>
        <w:shd w:val="clear" w:color="auto" w:fill="F1E6E7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6" w:themeFillTint="33"/>
    </w:tcPr>
    <w:tblStylePr w:type="firstRow">
      <w:rPr>
        <w:b/>
        <w:bCs/>
      </w:rPr>
      <w:tblPr/>
      <w:tcPr>
        <w:shd w:val="clear" w:color="auto" w:fill="FFFF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BFB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BFBF" w:themeFill="accent6" w:themeFillShade="BF"/>
      </w:tc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shd w:val="clear" w:color="auto" w:fill="FFFFFF" w:themeFill="accent6" w:themeFillTint="7F"/>
      </w:tcPr>
    </w:tblStylePr>
  </w:style>
  <w:style w:type="table" w:styleId="aff">
    <w:name w:val="Colorful List"/>
    <w:basedOn w:val="a3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00505" w:themeFill="accent2" w:themeFillShade="CC"/>
      </w:tcPr>
    </w:tblStylePr>
    <w:tblStylePr w:type="lastRow">
      <w:rPr>
        <w:b/>
        <w:bCs/>
        <w:color w:val="50050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E9E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00505" w:themeFill="accent2" w:themeFillShade="CC"/>
      </w:tcPr>
    </w:tblStylePr>
    <w:tblStylePr w:type="lastRow">
      <w:rPr>
        <w:b/>
        <w:bCs/>
        <w:color w:val="50050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C9C9" w:themeFill="accent1" w:themeFillTint="3F"/>
      </w:tcPr>
    </w:tblStylePr>
    <w:tblStylePr w:type="band1Horz">
      <w:tblPr/>
      <w:tcPr>
        <w:shd w:val="clear" w:color="auto" w:fill="D3D3D3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D9D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00505" w:themeFill="accent2" w:themeFillShade="CC"/>
      </w:tcPr>
    </w:tblStylePr>
    <w:tblStylePr w:type="lastRow">
      <w:rPr>
        <w:b/>
        <w:bCs/>
        <w:color w:val="50050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A2A2" w:themeFill="accent2" w:themeFillTint="3F"/>
      </w:tcPr>
    </w:tblStylePr>
    <w:tblStylePr w:type="band1Horz">
      <w:tblPr/>
      <w:tcPr>
        <w:shd w:val="clear" w:color="auto" w:fill="F9B3B3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3434" w:themeFill="accent4" w:themeFillShade="CC"/>
      </w:tcPr>
    </w:tblStylePr>
    <w:tblStylePr w:type="lastRow">
      <w:rPr>
        <w:b/>
        <w:bCs/>
        <w:color w:val="34343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3" w:themeFillTint="3F"/>
      </w:tcPr>
    </w:tblStylePr>
    <w:tblStylePr w:type="band1Horz">
      <w:tblPr/>
      <w:tcPr>
        <w:shd w:val="clear" w:color="auto" w:fill="F9F9F9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ECE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B5B5" w:themeFill="accent3" w:themeFillShade="CC"/>
      </w:tcPr>
    </w:tblStylePr>
    <w:tblStylePr w:type="lastRow">
      <w:rPr>
        <w:b/>
        <w:bCs/>
        <w:color w:val="B5B5B5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4" w:themeFillTint="3F"/>
      </w:tcPr>
    </w:tblStylePr>
    <w:tblStylePr w:type="band1Horz">
      <w:tblPr/>
      <w:tcPr>
        <w:shd w:val="clear" w:color="auto" w:fill="D9D9D9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AF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CCCC" w:themeFill="accent6" w:themeFillShade="CC"/>
      </w:tcPr>
    </w:tblStylePr>
    <w:tblStylePr w:type="lastRow">
      <w:rPr>
        <w:b/>
        <w:bCs/>
        <w:color w:val="CCCCC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2F3" w:themeFill="accent5" w:themeFillTint="3F"/>
      </w:tcPr>
    </w:tblStylePr>
    <w:tblStylePr w:type="band1Horz">
      <w:tblPr/>
      <w:tcPr>
        <w:shd w:val="clear" w:color="auto" w:fill="F9F5F5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5959A" w:themeFill="accent5" w:themeFillShade="CC"/>
      </w:tcPr>
    </w:tblStylePr>
    <w:tblStylePr w:type="lastRow">
      <w:rPr>
        <w:b/>
        <w:bCs/>
        <w:color w:val="C5959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aff0">
    <w:name w:val="Colorful Shading"/>
    <w:basedOn w:val="a3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5070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5070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50707" w:themeColor="accent2"/>
        <w:left w:val="single" w:sz="4" w:space="0" w:color="262626" w:themeColor="accent1"/>
        <w:bottom w:val="single" w:sz="4" w:space="0" w:color="262626" w:themeColor="accent1"/>
        <w:right w:val="single" w:sz="4" w:space="0" w:color="26262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9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5070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161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1616" w:themeColor="accent1" w:themeShade="99"/>
          <w:insideV w:val="nil"/>
        </w:tcBorders>
        <w:shd w:val="clear" w:color="auto" w:fill="16161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616" w:themeFill="accent1" w:themeFillShade="99"/>
      </w:tcPr>
    </w:tblStylePr>
    <w:tblStylePr w:type="band1Vert">
      <w:tblPr/>
      <w:tcPr>
        <w:shd w:val="clear" w:color="auto" w:fill="A8A8A8" w:themeFill="accent1" w:themeFillTint="66"/>
      </w:tcPr>
    </w:tblStylePr>
    <w:tblStylePr w:type="band1Horz">
      <w:tblPr/>
      <w:tcPr>
        <w:shd w:val="clear" w:color="auto" w:fill="929292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50707" w:themeColor="accent2"/>
        <w:left w:val="single" w:sz="4" w:space="0" w:color="650707" w:themeColor="accent2"/>
        <w:bottom w:val="single" w:sz="4" w:space="0" w:color="650707" w:themeColor="accent2"/>
        <w:right w:val="single" w:sz="4" w:space="0" w:color="65070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9D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5070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C040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C0404" w:themeColor="accent2" w:themeShade="99"/>
          <w:insideV w:val="nil"/>
        </w:tcBorders>
        <w:shd w:val="clear" w:color="auto" w:fill="3C040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0404" w:themeFill="accent2" w:themeFillShade="99"/>
      </w:tcPr>
    </w:tblStylePr>
    <w:tblStylePr w:type="band1Vert">
      <w:tblPr/>
      <w:tcPr>
        <w:shd w:val="clear" w:color="auto" w:fill="F46868" w:themeFill="accent2" w:themeFillTint="66"/>
      </w:tcPr>
    </w:tblStylePr>
    <w:tblStylePr w:type="band1Horz">
      <w:tblPr/>
      <w:tcPr>
        <w:shd w:val="clear" w:color="auto" w:fill="F2434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14141" w:themeColor="accent4"/>
        <w:left w:val="single" w:sz="4" w:space="0" w:color="E3E3E3" w:themeColor="accent3"/>
        <w:bottom w:val="single" w:sz="4" w:space="0" w:color="E3E3E3" w:themeColor="accent3"/>
        <w:right w:val="single" w:sz="4" w:space="0" w:color="E3E3E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14141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888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8888" w:themeColor="accent3" w:themeShade="99"/>
          <w:insideV w:val="nil"/>
        </w:tcBorders>
        <w:shd w:val="clear" w:color="auto" w:fill="88888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8888" w:themeFill="accent3" w:themeFillShade="99"/>
      </w:tcPr>
    </w:tblStylePr>
    <w:tblStylePr w:type="band1Vert">
      <w:tblPr/>
      <w:tcPr>
        <w:shd w:val="clear" w:color="auto" w:fill="F3F3F3" w:themeFill="accent3" w:themeFillTint="66"/>
      </w:tcPr>
    </w:tblStylePr>
    <w:tblStylePr w:type="band1Horz">
      <w:tblPr/>
      <w:tcPr>
        <w:shd w:val="clear" w:color="auto" w:fill="F1F1F1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3E3E3" w:themeColor="accent3"/>
        <w:left w:val="single" w:sz="4" w:space="0" w:color="414141" w:themeColor="accent4"/>
        <w:bottom w:val="single" w:sz="4" w:space="0" w:color="414141" w:themeColor="accent4"/>
        <w:right w:val="single" w:sz="4" w:space="0" w:color="414141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C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E3E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272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2727" w:themeColor="accent4" w:themeShade="99"/>
          <w:insideV w:val="nil"/>
        </w:tcBorders>
        <w:shd w:val="clear" w:color="auto" w:fill="27272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2727" w:themeFill="accent4" w:themeFillShade="99"/>
      </w:tcPr>
    </w:tblStylePr>
    <w:tblStylePr w:type="band1Vert">
      <w:tblPr/>
      <w:tcPr>
        <w:shd w:val="clear" w:color="auto" w:fill="B3B3B3" w:themeFill="accent4" w:themeFillTint="66"/>
      </w:tcPr>
    </w:tblStylePr>
    <w:tblStylePr w:type="band1Horz">
      <w:tblPr/>
      <w:tcPr>
        <w:shd w:val="clear" w:color="auto" w:fill="A0A0A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FFFF" w:themeColor="accent6"/>
        <w:left w:val="single" w:sz="4" w:space="0" w:color="E4CED0" w:themeColor="accent5"/>
        <w:bottom w:val="single" w:sz="4" w:space="0" w:color="E4CED0" w:themeColor="accent5"/>
        <w:right w:val="single" w:sz="4" w:space="0" w:color="E4CED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A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FF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65E64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65E64" w:themeColor="accent5" w:themeShade="99"/>
          <w:insideV w:val="nil"/>
        </w:tcBorders>
        <w:shd w:val="clear" w:color="auto" w:fill="A65E64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E64" w:themeFill="accent5" w:themeFillShade="99"/>
      </w:tcPr>
    </w:tblStylePr>
    <w:tblStylePr w:type="band1Vert">
      <w:tblPr/>
      <w:tcPr>
        <w:shd w:val="clear" w:color="auto" w:fill="F4EBEB" w:themeFill="accent5" w:themeFillTint="66"/>
      </w:tcPr>
    </w:tblStylePr>
    <w:tblStylePr w:type="band1Horz">
      <w:tblPr/>
      <w:tcPr>
        <w:shd w:val="clear" w:color="auto" w:fill="F1E6E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4CED0" w:themeColor="accent5"/>
        <w:left w:val="single" w:sz="4" w:space="0" w:color="FFFFFF" w:themeColor="accent6"/>
        <w:bottom w:val="single" w:sz="4" w:space="0" w:color="FFFFFF" w:themeColor="accent6"/>
        <w:right w:val="single" w:sz="4" w:space="0" w:color="FFFFF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4CED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999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6" w:themeShade="99"/>
          <w:insideV w:val="nil"/>
        </w:tcBorders>
        <w:shd w:val="clear" w:color="auto" w:fill="99999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999" w:themeFill="accent6" w:themeFillShade="99"/>
      </w:tcPr>
    </w:tblStylePr>
    <w:tblStylePr w:type="band1Vert">
      <w:tblPr/>
      <w:tcPr>
        <w:shd w:val="clear" w:color="auto" w:fill="FFFFFF" w:themeFill="accent6" w:themeFillTint="66"/>
      </w:tcPr>
    </w:tblStylePr>
    <w:tblStylePr w:type="band1Horz">
      <w:tblPr/>
      <w:tcPr>
        <w:shd w:val="clear" w:color="auto" w:fill="FFFF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1">
    <w:name w:val="annotation reference"/>
    <w:basedOn w:val="a2"/>
    <w:uiPriority w:val="99"/>
    <w:semiHidden/>
    <w:unhideWhenUsed/>
    <w:rsid w:val="00572222"/>
    <w:rPr>
      <w:sz w:val="22"/>
      <w:szCs w:val="16"/>
    </w:rPr>
  </w:style>
  <w:style w:type="paragraph" w:styleId="aff2">
    <w:name w:val="annotation text"/>
    <w:basedOn w:val="a1"/>
    <w:link w:val="aff3"/>
    <w:uiPriority w:val="99"/>
    <w:semiHidden/>
    <w:unhideWhenUsed/>
    <w:rsid w:val="00572222"/>
    <w:pPr>
      <w:spacing w:line="240" w:lineRule="auto"/>
    </w:pPr>
  </w:style>
  <w:style w:type="character" w:customStyle="1" w:styleId="aff3">
    <w:name w:val="Текст на коментар Знак"/>
    <w:basedOn w:val="a2"/>
    <w:link w:val="aff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572222"/>
    <w:rPr>
      <w:b/>
      <w:bCs/>
    </w:rPr>
  </w:style>
  <w:style w:type="character" w:customStyle="1" w:styleId="aff5">
    <w:name w:val="Предмет на коментар Знак"/>
    <w:basedOn w:val="aff3"/>
    <w:link w:val="aff4"/>
    <w:uiPriority w:val="99"/>
    <w:semiHidden/>
    <w:rsid w:val="00572222"/>
    <w:rPr>
      <w:b/>
      <w:bCs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aff6">
    <w:name w:val="Dark List"/>
    <w:basedOn w:val="a3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6262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121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1C1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1C1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1C1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1C1C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5070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030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B050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B050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050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0505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3E3E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717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AAA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AAA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AAA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AAAA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14141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20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0303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0303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03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030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4CED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B4C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D878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D878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878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878C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FFF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7F7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BFB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</w:style>
  <w:style w:type="paragraph" w:styleId="aff7">
    <w:name w:val="Document Map"/>
    <w:basedOn w:val="a1"/>
    <w:link w:val="aff8"/>
    <w:uiPriority w:val="99"/>
    <w:semiHidden/>
    <w:unhideWhenUsed/>
    <w:rsid w:val="0057222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aff8">
    <w:name w:val="План на документа Знак"/>
    <w:basedOn w:val="a2"/>
    <w:link w:val="aff7"/>
    <w:uiPriority w:val="99"/>
    <w:semiHidden/>
    <w:rsid w:val="00572222"/>
    <w:rPr>
      <w:rFonts w:ascii="Segoe UI" w:hAnsi="Segoe UI" w:cs="Segoe UI"/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aff9">
    <w:name w:val="E-mail Signature"/>
    <w:basedOn w:val="a1"/>
    <w:link w:val="affa"/>
    <w:uiPriority w:val="99"/>
    <w:semiHidden/>
    <w:unhideWhenUsed/>
    <w:rsid w:val="00572222"/>
    <w:pPr>
      <w:spacing w:after="0" w:line="240" w:lineRule="auto"/>
    </w:pPr>
  </w:style>
  <w:style w:type="character" w:customStyle="1" w:styleId="affa">
    <w:name w:val="Имейл подпис Знак"/>
    <w:basedOn w:val="a2"/>
    <w:link w:val="aff9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affb">
    <w:name w:val="Emphasis"/>
    <w:basedOn w:val="a2"/>
    <w:uiPriority w:val="20"/>
    <w:semiHidden/>
    <w:qFormat/>
    <w:rsid w:val="00572222"/>
    <w:rPr>
      <w:i/>
      <w:iCs/>
      <w:sz w:val="22"/>
    </w:rPr>
  </w:style>
  <w:style w:type="character" w:styleId="affc">
    <w:name w:val="endnote reference"/>
    <w:basedOn w:val="a2"/>
    <w:uiPriority w:val="99"/>
    <w:semiHidden/>
    <w:unhideWhenUsed/>
    <w:rsid w:val="00572222"/>
    <w:rPr>
      <w:sz w:val="22"/>
      <w:vertAlign w:val="superscript"/>
    </w:rPr>
  </w:style>
  <w:style w:type="paragraph" w:styleId="affd">
    <w:name w:val="endnote text"/>
    <w:basedOn w:val="a1"/>
    <w:link w:val="affe"/>
    <w:uiPriority w:val="99"/>
    <w:semiHidden/>
    <w:unhideWhenUsed/>
    <w:rsid w:val="00572222"/>
    <w:pPr>
      <w:spacing w:after="0" w:line="240" w:lineRule="auto"/>
    </w:pPr>
  </w:style>
  <w:style w:type="character" w:customStyle="1" w:styleId="affe">
    <w:name w:val="Текст на бележка в края Знак"/>
    <w:basedOn w:val="a2"/>
    <w:link w:val="affd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afff">
    <w:name w:val="envelope address"/>
    <w:basedOn w:val="a1"/>
    <w:uiPriority w:val="99"/>
    <w:semiHidden/>
    <w:unhideWhenUsed/>
    <w:rsid w:val="0057222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f0">
    <w:name w:val="envelope return"/>
    <w:basedOn w:val="a1"/>
    <w:uiPriority w:val="99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afff1">
    <w:name w:val="FollowedHyperlink"/>
    <w:basedOn w:val="a2"/>
    <w:uiPriority w:val="99"/>
    <w:semiHidden/>
    <w:unhideWhenUsed/>
    <w:rsid w:val="000F51EC"/>
    <w:rPr>
      <w:color w:val="320303" w:themeColor="accent2" w:themeShade="80"/>
      <w:sz w:val="22"/>
      <w:u w:val="single"/>
    </w:rPr>
  </w:style>
  <w:style w:type="character" w:styleId="afff2">
    <w:name w:val="footnote reference"/>
    <w:basedOn w:val="a2"/>
    <w:uiPriority w:val="99"/>
    <w:semiHidden/>
    <w:unhideWhenUsed/>
    <w:rsid w:val="00572222"/>
    <w:rPr>
      <w:sz w:val="22"/>
      <w:vertAlign w:val="superscript"/>
    </w:rPr>
  </w:style>
  <w:style w:type="paragraph" w:styleId="afff3">
    <w:name w:val="footnote text"/>
    <w:basedOn w:val="a1"/>
    <w:link w:val="afff4"/>
    <w:uiPriority w:val="99"/>
    <w:semiHidden/>
    <w:unhideWhenUsed/>
    <w:rsid w:val="00572222"/>
    <w:pPr>
      <w:spacing w:after="0" w:line="240" w:lineRule="auto"/>
    </w:pPr>
  </w:style>
  <w:style w:type="character" w:customStyle="1" w:styleId="afff4">
    <w:name w:val="Текст под линия Знак"/>
    <w:basedOn w:val="a2"/>
    <w:link w:val="afff3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table" w:styleId="11">
    <w:name w:val="Grid Table 1 Light"/>
    <w:basedOn w:val="a3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10">
    <w:name w:val="Grid Table 1 Light Accent 1"/>
    <w:basedOn w:val="a3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1" w:themeTint="66"/>
        <w:left w:val="single" w:sz="4" w:space="0" w:color="A8A8A8" w:themeColor="accent1" w:themeTint="66"/>
        <w:bottom w:val="single" w:sz="4" w:space="0" w:color="A8A8A8" w:themeColor="accent1" w:themeTint="66"/>
        <w:right w:val="single" w:sz="4" w:space="0" w:color="A8A8A8" w:themeColor="accent1" w:themeTint="66"/>
        <w:insideH w:val="single" w:sz="4" w:space="0" w:color="A8A8A8" w:themeColor="accent1" w:themeTint="66"/>
        <w:insideV w:val="single" w:sz="4" w:space="0" w:color="A8A8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2">
    <w:name w:val="Grid Table 1 Light Accent 2"/>
    <w:basedOn w:val="a3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46868" w:themeColor="accent2" w:themeTint="66"/>
        <w:left w:val="single" w:sz="4" w:space="0" w:color="F46868" w:themeColor="accent2" w:themeTint="66"/>
        <w:bottom w:val="single" w:sz="4" w:space="0" w:color="F46868" w:themeColor="accent2" w:themeTint="66"/>
        <w:right w:val="single" w:sz="4" w:space="0" w:color="F46868" w:themeColor="accent2" w:themeTint="66"/>
        <w:insideH w:val="single" w:sz="4" w:space="0" w:color="F46868" w:themeColor="accent2" w:themeTint="66"/>
        <w:insideV w:val="single" w:sz="4" w:space="0" w:color="F4686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F1D1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1D1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3">
    <w:name w:val="Grid Table 1 Light Accent 3"/>
    <w:basedOn w:val="a3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3F3F3" w:themeColor="accent3" w:themeTint="66"/>
        <w:left w:val="single" w:sz="4" w:space="0" w:color="F3F3F3" w:themeColor="accent3" w:themeTint="66"/>
        <w:bottom w:val="single" w:sz="4" w:space="0" w:color="F3F3F3" w:themeColor="accent3" w:themeTint="66"/>
        <w:right w:val="single" w:sz="4" w:space="0" w:color="F3F3F3" w:themeColor="accent3" w:themeTint="66"/>
        <w:insideH w:val="single" w:sz="4" w:space="0" w:color="F3F3F3" w:themeColor="accent3" w:themeTint="66"/>
        <w:insideV w:val="single" w:sz="4" w:space="0" w:color="F3F3F3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EEE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EEE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4">
    <w:name w:val="Grid Table 1 Light Accent 4"/>
    <w:basedOn w:val="a3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3B3B3" w:themeColor="accent4" w:themeTint="66"/>
        <w:left w:val="single" w:sz="4" w:space="0" w:color="B3B3B3" w:themeColor="accent4" w:themeTint="66"/>
        <w:bottom w:val="single" w:sz="4" w:space="0" w:color="B3B3B3" w:themeColor="accent4" w:themeTint="66"/>
        <w:right w:val="single" w:sz="4" w:space="0" w:color="B3B3B3" w:themeColor="accent4" w:themeTint="66"/>
        <w:insideH w:val="single" w:sz="4" w:space="0" w:color="B3B3B3" w:themeColor="accent4" w:themeTint="66"/>
        <w:insideV w:val="single" w:sz="4" w:space="0" w:color="B3B3B3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D8D8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8D8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5">
    <w:name w:val="Grid Table 1 Light Accent 5"/>
    <w:basedOn w:val="a3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4EBEB" w:themeColor="accent5" w:themeTint="66"/>
        <w:left w:val="single" w:sz="4" w:space="0" w:color="F4EBEB" w:themeColor="accent5" w:themeTint="66"/>
        <w:bottom w:val="single" w:sz="4" w:space="0" w:color="F4EBEB" w:themeColor="accent5" w:themeTint="66"/>
        <w:right w:val="single" w:sz="4" w:space="0" w:color="F4EBEB" w:themeColor="accent5" w:themeTint="66"/>
        <w:insideH w:val="single" w:sz="4" w:space="0" w:color="F4EBEB" w:themeColor="accent5" w:themeTint="66"/>
        <w:insideV w:val="single" w:sz="4" w:space="0" w:color="F4EBE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EE1E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E1E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6">
    <w:name w:val="Grid Table 1 Light Accent 6"/>
    <w:basedOn w:val="a3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66"/>
        <w:left w:val="single" w:sz="4" w:space="0" w:color="FFFFFF" w:themeColor="accent6" w:themeTint="66"/>
        <w:bottom w:val="single" w:sz="4" w:space="0" w:color="FFFFFF" w:themeColor="accent6" w:themeTint="66"/>
        <w:right w:val="single" w:sz="4" w:space="0" w:color="FFFFFF" w:themeColor="accent6" w:themeTint="66"/>
        <w:insideH w:val="single" w:sz="4" w:space="0" w:color="FFFFFF" w:themeColor="accent6" w:themeTint="66"/>
        <w:insideV w:val="single" w:sz="4" w:space="0" w:color="FFFF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3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10">
    <w:name w:val="Grid Table 2 Accent 1"/>
    <w:basedOn w:val="a3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7C7C7C" w:themeColor="accent1" w:themeTint="99"/>
        <w:bottom w:val="single" w:sz="2" w:space="0" w:color="7C7C7C" w:themeColor="accent1" w:themeTint="99"/>
        <w:insideH w:val="single" w:sz="2" w:space="0" w:color="7C7C7C" w:themeColor="accent1" w:themeTint="99"/>
        <w:insideV w:val="single" w:sz="2" w:space="0" w:color="7C7C7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C7C7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1" w:themeFillTint="33"/>
      </w:tcPr>
    </w:tblStylePr>
    <w:tblStylePr w:type="band1Horz">
      <w:tblPr/>
      <w:tcPr>
        <w:shd w:val="clear" w:color="auto" w:fill="D3D3D3" w:themeFill="accent1" w:themeFillTint="33"/>
      </w:tcPr>
    </w:tblStylePr>
  </w:style>
  <w:style w:type="table" w:styleId="220">
    <w:name w:val="Grid Table 2 Accent 2"/>
    <w:basedOn w:val="a3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EF1D1D" w:themeColor="accent2" w:themeTint="99"/>
        <w:bottom w:val="single" w:sz="2" w:space="0" w:color="EF1D1D" w:themeColor="accent2" w:themeTint="99"/>
        <w:insideH w:val="single" w:sz="2" w:space="0" w:color="EF1D1D" w:themeColor="accent2" w:themeTint="99"/>
        <w:insideV w:val="single" w:sz="2" w:space="0" w:color="EF1D1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1D1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1D1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B3B3" w:themeFill="accent2" w:themeFillTint="33"/>
      </w:tcPr>
    </w:tblStylePr>
    <w:tblStylePr w:type="band1Horz">
      <w:tblPr/>
      <w:tcPr>
        <w:shd w:val="clear" w:color="auto" w:fill="F9B3B3" w:themeFill="accent2" w:themeFillTint="33"/>
      </w:tcPr>
    </w:tblStylePr>
  </w:style>
  <w:style w:type="table" w:styleId="230">
    <w:name w:val="Grid Table 2 Accent 3"/>
    <w:basedOn w:val="a3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EEEEEE" w:themeColor="accent3" w:themeTint="99"/>
        <w:bottom w:val="single" w:sz="2" w:space="0" w:color="EEEEEE" w:themeColor="accent3" w:themeTint="99"/>
        <w:insideH w:val="single" w:sz="2" w:space="0" w:color="EEEEEE" w:themeColor="accent3" w:themeTint="99"/>
        <w:insideV w:val="single" w:sz="2" w:space="0" w:color="EEEEE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EEE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EEE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3" w:themeFillTint="33"/>
      </w:tcPr>
    </w:tblStylePr>
    <w:tblStylePr w:type="band1Horz">
      <w:tblPr/>
      <w:tcPr>
        <w:shd w:val="clear" w:color="auto" w:fill="F9F9F9" w:themeFill="accent3" w:themeFillTint="33"/>
      </w:tcPr>
    </w:tblStylePr>
  </w:style>
  <w:style w:type="table" w:styleId="240">
    <w:name w:val="Grid Table 2 Accent 4"/>
    <w:basedOn w:val="a3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8D8D8D" w:themeColor="accent4" w:themeTint="99"/>
        <w:bottom w:val="single" w:sz="2" w:space="0" w:color="8D8D8D" w:themeColor="accent4" w:themeTint="99"/>
        <w:insideH w:val="single" w:sz="2" w:space="0" w:color="8D8D8D" w:themeColor="accent4" w:themeTint="99"/>
        <w:insideV w:val="single" w:sz="2" w:space="0" w:color="8D8D8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8D8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8D8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3"/>
      </w:tcPr>
    </w:tblStylePr>
    <w:tblStylePr w:type="band1Horz">
      <w:tblPr/>
      <w:tcPr>
        <w:shd w:val="clear" w:color="auto" w:fill="D9D9D9" w:themeFill="accent4" w:themeFillTint="33"/>
      </w:tcPr>
    </w:tblStylePr>
  </w:style>
  <w:style w:type="table" w:styleId="250">
    <w:name w:val="Grid Table 2 Accent 5"/>
    <w:basedOn w:val="a3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EEE1E2" w:themeColor="accent5" w:themeTint="99"/>
        <w:bottom w:val="single" w:sz="2" w:space="0" w:color="EEE1E2" w:themeColor="accent5" w:themeTint="99"/>
        <w:insideH w:val="single" w:sz="2" w:space="0" w:color="EEE1E2" w:themeColor="accent5" w:themeTint="99"/>
        <w:insideV w:val="single" w:sz="2" w:space="0" w:color="EEE1E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E1E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E1E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F5" w:themeFill="accent5" w:themeFillTint="33"/>
      </w:tcPr>
    </w:tblStylePr>
    <w:tblStylePr w:type="band1Horz">
      <w:tblPr/>
      <w:tcPr>
        <w:shd w:val="clear" w:color="auto" w:fill="F9F5F5" w:themeFill="accent5" w:themeFillTint="33"/>
      </w:tcPr>
    </w:tblStylePr>
  </w:style>
  <w:style w:type="table" w:styleId="260">
    <w:name w:val="Grid Table 2 Accent 6"/>
    <w:basedOn w:val="a3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FFFFF" w:themeColor="accent6" w:themeTint="99"/>
        <w:bottom w:val="single" w:sz="2" w:space="0" w:color="FFFFFF" w:themeColor="accent6" w:themeTint="99"/>
        <w:insideH w:val="single" w:sz="2" w:space="0" w:color="FFFFFF" w:themeColor="accent6" w:themeTint="99"/>
        <w:insideV w:val="single" w:sz="2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FF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37">
    <w:name w:val="Grid Table 3"/>
    <w:basedOn w:val="a3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10">
    <w:name w:val="Grid Table 3 Accent 1"/>
    <w:basedOn w:val="a3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7C7C7C" w:themeColor="accent1" w:themeTint="99"/>
        <w:left w:val="single" w:sz="4" w:space="0" w:color="7C7C7C" w:themeColor="accent1" w:themeTint="99"/>
        <w:bottom w:val="single" w:sz="4" w:space="0" w:color="7C7C7C" w:themeColor="accent1" w:themeTint="99"/>
        <w:right w:val="single" w:sz="4" w:space="0" w:color="7C7C7C" w:themeColor="accent1" w:themeTint="99"/>
        <w:insideH w:val="single" w:sz="4" w:space="0" w:color="7C7C7C" w:themeColor="accent1" w:themeTint="99"/>
        <w:insideV w:val="single" w:sz="4" w:space="0" w:color="7C7C7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accent1" w:themeFillTint="33"/>
      </w:tcPr>
    </w:tblStylePr>
    <w:tblStylePr w:type="band1Horz">
      <w:tblPr/>
      <w:tcPr>
        <w:shd w:val="clear" w:color="auto" w:fill="D3D3D3" w:themeFill="accent1" w:themeFillTint="33"/>
      </w:tcPr>
    </w:tblStylePr>
    <w:tblStylePr w:type="neCell">
      <w:tblPr/>
      <w:tcPr>
        <w:tcBorders>
          <w:bottom w:val="single" w:sz="4" w:space="0" w:color="7C7C7C" w:themeColor="accent1" w:themeTint="99"/>
        </w:tcBorders>
      </w:tcPr>
    </w:tblStylePr>
    <w:tblStylePr w:type="nwCell">
      <w:tblPr/>
      <w:tcPr>
        <w:tcBorders>
          <w:bottom w:val="single" w:sz="4" w:space="0" w:color="7C7C7C" w:themeColor="accent1" w:themeTint="99"/>
        </w:tcBorders>
      </w:tcPr>
    </w:tblStylePr>
    <w:tblStylePr w:type="seCell">
      <w:tblPr/>
      <w:tcPr>
        <w:tcBorders>
          <w:top w:val="single" w:sz="4" w:space="0" w:color="7C7C7C" w:themeColor="accent1" w:themeTint="99"/>
        </w:tcBorders>
      </w:tcPr>
    </w:tblStylePr>
    <w:tblStylePr w:type="swCell">
      <w:tblPr/>
      <w:tcPr>
        <w:tcBorders>
          <w:top w:val="single" w:sz="4" w:space="0" w:color="7C7C7C" w:themeColor="accent1" w:themeTint="99"/>
        </w:tcBorders>
      </w:tcPr>
    </w:tblStylePr>
  </w:style>
  <w:style w:type="table" w:styleId="320">
    <w:name w:val="Grid Table 3 Accent 2"/>
    <w:basedOn w:val="a3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F1D1D" w:themeColor="accent2" w:themeTint="99"/>
        <w:left w:val="single" w:sz="4" w:space="0" w:color="EF1D1D" w:themeColor="accent2" w:themeTint="99"/>
        <w:bottom w:val="single" w:sz="4" w:space="0" w:color="EF1D1D" w:themeColor="accent2" w:themeTint="99"/>
        <w:right w:val="single" w:sz="4" w:space="0" w:color="EF1D1D" w:themeColor="accent2" w:themeTint="99"/>
        <w:insideH w:val="single" w:sz="4" w:space="0" w:color="EF1D1D" w:themeColor="accent2" w:themeTint="99"/>
        <w:insideV w:val="single" w:sz="4" w:space="0" w:color="EF1D1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B3B3" w:themeFill="accent2" w:themeFillTint="33"/>
      </w:tcPr>
    </w:tblStylePr>
    <w:tblStylePr w:type="band1Horz">
      <w:tblPr/>
      <w:tcPr>
        <w:shd w:val="clear" w:color="auto" w:fill="F9B3B3" w:themeFill="accent2" w:themeFillTint="33"/>
      </w:tcPr>
    </w:tblStylePr>
    <w:tblStylePr w:type="neCell">
      <w:tblPr/>
      <w:tcPr>
        <w:tcBorders>
          <w:bottom w:val="single" w:sz="4" w:space="0" w:color="EF1D1D" w:themeColor="accent2" w:themeTint="99"/>
        </w:tcBorders>
      </w:tcPr>
    </w:tblStylePr>
    <w:tblStylePr w:type="nwCell">
      <w:tblPr/>
      <w:tcPr>
        <w:tcBorders>
          <w:bottom w:val="single" w:sz="4" w:space="0" w:color="EF1D1D" w:themeColor="accent2" w:themeTint="99"/>
        </w:tcBorders>
      </w:tcPr>
    </w:tblStylePr>
    <w:tblStylePr w:type="seCell">
      <w:tblPr/>
      <w:tcPr>
        <w:tcBorders>
          <w:top w:val="single" w:sz="4" w:space="0" w:color="EF1D1D" w:themeColor="accent2" w:themeTint="99"/>
        </w:tcBorders>
      </w:tcPr>
    </w:tblStylePr>
    <w:tblStylePr w:type="swCell">
      <w:tblPr/>
      <w:tcPr>
        <w:tcBorders>
          <w:top w:val="single" w:sz="4" w:space="0" w:color="EF1D1D" w:themeColor="accent2" w:themeTint="99"/>
        </w:tcBorders>
      </w:tcPr>
    </w:tblStylePr>
  </w:style>
  <w:style w:type="table" w:styleId="330">
    <w:name w:val="Grid Table 3 Accent 3"/>
    <w:basedOn w:val="a3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EEEEE" w:themeColor="accent3" w:themeTint="99"/>
        <w:left w:val="single" w:sz="4" w:space="0" w:color="EEEEEE" w:themeColor="accent3" w:themeTint="99"/>
        <w:bottom w:val="single" w:sz="4" w:space="0" w:color="EEEEEE" w:themeColor="accent3" w:themeTint="99"/>
        <w:right w:val="single" w:sz="4" w:space="0" w:color="EEEEEE" w:themeColor="accent3" w:themeTint="99"/>
        <w:insideH w:val="single" w:sz="4" w:space="0" w:color="EEEEEE" w:themeColor="accent3" w:themeTint="99"/>
        <w:insideV w:val="single" w:sz="4" w:space="0" w:color="EEEEE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3" w:themeFillTint="33"/>
      </w:tcPr>
    </w:tblStylePr>
    <w:tblStylePr w:type="band1Horz">
      <w:tblPr/>
      <w:tcPr>
        <w:shd w:val="clear" w:color="auto" w:fill="F9F9F9" w:themeFill="accent3" w:themeFillTint="33"/>
      </w:tcPr>
    </w:tblStylePr>
    <w:tblStylePr w:type="neCell">
      <w:tblPr/>
      <w:tcPr>
        <w:tcBorders>
          <w:bottom w:val="single" w:sz="4" w:space="0" w:color="EEEEEE" w:themeColor="accent3" w:themeTint="99"/>
        </w:tcBorders>
      </w:tcPr>
    </w:tblStylePr>
    <w:tblStylePr w:type="nwCell">
      <w:tblPr/>
      <w:tcPr>
        <w:tcBorders>
          <w:bottom w:val="single" w:sz="4" w:space="0" w:color="EEEEEE" w:themeColor="accent3" w:themeTint="99"/>
        </w:tcBorders>
      </w:tcPr>
    </w:tblStylePr>
    <w:tblStylePr w:type="seCell">
      <w:tblPr/>
      <w:tcPr>
        <w:tcBorders>
          <w:top w:val="single" w:sz="4" w:space="0" w:color="EEEEEE" w:themeColor="accent3" w:themeTint="99"/>
        </w:tcBorders>
      </w:tcPr>
    </w:tblStylePr>
    <w:tblStylePr w:type="swCell">
      <w:tblPr/>
      <w:tcPr>
        <w:tcBorders>
          <w:top w:val="single" w:sz="4" w:space="0" w:color="EEEEEE" w:themeColor="accent3" w:themeTint="99"/>
        </w:tcBorders>
      </w:tcPr>
    </w:tblStylePr>
  </w:style>
  <w:style w:type="table" w:styleId="340">
    <w:name w:val="Grid Table 3 Accent 4"/>
    <w:basedOn w:val="a3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D8D8D" w:themeColor="accent4" w:themeTint="99"/>
        <w:left w:val="single" w:sz="4" w:space="0" w:color="8D8D8D" w:themeColor="accent4" w:themeTint="99"/>
        <w:bottom w:val="single" w:sz="4" w:space="0" w:color="8D8D8D" w:themeColor="accent4" w:themeTint="99"/>
        <w:right w:val="single" w:sz="4" w:space="0" w:color="8D8D8D" w:themeColor="accent4" w:themeTint="99"/>
        <w:insideH w:val="single" w:sz="4" w:space="0" w:color="8D8D8D" w:themeColor="accent4" w:themeTint="99"/>
        <w:insideV w:val="single" w:sz="4" w:space="0" w:color="8D8D8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D9D9" w:themeFill="accent4" w:themeFillTint="33"/>
      </w:tcPr>
    </w:tblStylePr>
    <w:tblStylePr w:type="band1Horz">
      <w:tblPr/>
      <w:tcPr>
        <w:shd w:val="clear" w:color="auto" w:fill="D9D9D9" w:themeFill="accent4" w:themeFillTint="33"/>
      </w:tcPr>
    </w:tblStylePr>
    <w:tblStylePr w:type="neCell">
      <w:tblPr/>
      <w:tcPr>
        <w:tcBorders>
          <w:bottom w:val="single" w:sz="4" w:space="0" w:color="8D8D8D" w:themeColor="accent4" w:themeTint="99"/>
        </w:tcBorders>
      </w:tcPr>
    </w:tblStylePr>
    <w:tblStylePr w:type="nwCell">
      <w:tblPr/>
      <w:tcPr>
        <w:tcBorders>
          <w:bottom w:val="single" w:sz="4" w:space="0" w:color="8D8D8D" w:themeColor="accent4" w:themeTint="99"/>
        </w:tcBorders>
      </w:tcPr>
    </w:tblStylePr>
    <w:tblStylePr w:type="seCell">
      <w:tblPr/>
      <w:tcPr>
        <w:tcBorders>
          <w:top w:val="single" w:sz="4" w:space="0" w:color="8D8D8D" w:themeColor="accent4" w:themeTint="99"/>
        </w:tcBorders>
      </w:tcPr>
    </w:tblStylePr>
    <w:tblStylePr w:type="swCell">
      <w:tblPr/>
      <w:tcPr>
        <w:tcBorders>
          <w:top w:val="single" w:sz="4" w:space="0" w:color="8D8D8D" w:themeColor="accent4" w:themeTint="99"/>
        </w:tcBorders>
      </w:tcPr>
    </w:tblStylePr>
  </w:style>
  <w:style w:type="table" w:styleId="350">
    <w:name w:val="Grid Table 3 Accent 5"/>
    <w:basedOn w:val="a3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EE1E2" w:themeColor="accent5" w:themeTint="99"/>
        <w:left w:val="single" w:sz="4" w:space="0" w:color="EEE1E2" w:themeColor="accent5" w:themeTint="99"/>
        <w:bottom w:val="single" w:sz="4" w:space="0" w:color="EEE1E2" w:themeColor="accent5" w:themeTint="99"/>
        <w:right w:val="single" w:sz="4" w:space="0" w:color="EEE1E2" w:themeColor="accent5" w:themeTint="99"/>
        <w:insideH w:val="single" w:sz="4" w:space="0" w:color="EEE1E2" w:themeColor="accent5" w:themeTint="99"/>
        <w:insideV w:val="single" w:sz="4" w:space="0" w:color="EEE1E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5F5" w:themeFill="accent5" w:themeFillTint="33"/>
      </w:tcPr>
    </w:tblStylePr>
    <w:tblStylePr w:type="band1Horz">
      <w:tblPr/>
      <w:tcPr>
        <w:shd w:val="clear" w:color="auto" w:fill="F9F5F5" w:themeFill="accent5" w:themeFillTint="33"/>
      </w:tcPr>
    </w:tblStylePr>
    <w:tblStylePr w:type="neCell">
      <w:tblPr/>
      <w:tcPr>
        <w:tcBorders>
          <w:bottom w:val="single" w:sz="4" w:space="0" w:color="EEE1E2" w:themeColor="accent5" w:themeTint="99"/>
        </w:tcBorders>
      </w:tcPr>
    </w:tblStylePr>
    <w:tblStylePr w:type="nwCell">
      <w:tblPr/>
      <w:tcPr>
        <w:tcBorders>
          <w:bottom w:val="single" w:sz="4" w:space="0" w:color="EEE1E2" w:themeColor="accent5" w:themeTint="99"/>
        </w:tcBorders>
      </w:tcPr>
    </w:tblStylePr>
    <w:tblStylePr w:type="seCell">
      <w:tblPr/>
      <w:tcPr>
        <w:tcBorders>
          <w:top w:val="single" w:sz="4" w:space="0" w:color="EEE1E2" w:themeColor="accent5" w:themeTint="99"/>
        </w:tcBorders>
      </w:tcPr>
    </w:tblStylePr>
    <w:tblStylePr w:type="swCell">
      <w:tblPr/>
      <w:tcPr>
        <w:tcBorders>
          <w:top w:val="single" w:sz="4" w:space="0" w:color="EEE1E2" w:themeColor="accent5" w:themeTint="99"/>
        </w:tcBorders>
      </w:tcPr>
    </w:tblStylePr>
  </w:style>
  <w:style w:type="table" w:styleId="360">
    <w:name w:val="Grid Table 3 Accent 6"/>
    <w:basedOn w:val="a3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bottom w:val="single" w:sz="4" w:space="0" w:color="FFFFFF" w:themeColor="accent6" w:themeTint="99"/>
        </w:tcBorders>
      </w:tcPr>
    </w:tblStylePr>
    <w:tblStylePr w:type="nwCell">
      <w:tblPr/>
      <w:tcPr>
        <w:tcBorders>
          <w:bottom w:val="single" w:sz="4" w:space="0" w:color="FFFFFF" w:themeColor="accent6" w:themeTint="99"/>
        </w:tcBorders>
      </w:tcPr>
    </w:tblStylePr>
    <w:tblStylePr w:type="seCell">
      <w:tblPr/>
      <w:tcPr>
        <w:tcBorders>
          <w:top w:val="single" w:sz="4" w:space="0" w:color="FFFFFF" w:themeColor="accent6" w:themeTint="99"/>
        </w:tcBorders>
      </w:tcPr>
    </w:tblStylePr>
    <w:tblStylePr w:type="swCell">
      <w:tblPr/>
      <w:tcPr>
        <w:tcBorders>
          <w:top w:val="single" w:sz="4" w:space="0" w:color="FFFFFF" w:themeColor="accent6" w:themeTint="99"/>
        </w:tcBorders>
      </w:tcPr>
    </w:tblStylePr>
  </w:style>
  <w:style w:type="table" w:styleId="43">
    <w:name w:val="Grid Table 4"/>
    <w:basedOn w:val="a3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10">
    <w:name w:val="Grid Table 4 Accent 1"/>
    <w:basedOn w:val="a3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7C7C7C" w:themeColor="accent1" w:themeTint="99"/>
        <w:left w:val="single" w:sz="4" w:space="0" w:color="7C7C7C" w:themeColor="accent1" w:themeTint="99"/>
        <w:bottom w:val="single" w:sz="4" w:space="0" w:color="7C7C7C" w:themeColor="accent1" w:themeTint="99"/>
        <w:right w:val="single" w:sz="4" w:space="0" w:color="7C7C7C" w:themeColor="accent1" w:themeTint="99"/>
        <w:insideH w:val="single" w:sz="4" w:space="0" w:color="7C7C7C" w:themeColor="accent1" w:themeTint="99"/>
        <w:insideV w:val="single" w:sz="4" w:space="0" w:color="7C7C7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2626" w:themeColor="accent1"/>
          <w:left w:val="single" w:sz="4" w:space="0" w:color="262626" w:themeColor="accent1"/>
          <w:bottom w:val="single" w:sz="4" w:space="0" w:color="262626" w:themeColor="accent1"/>
          <w:right w:val="single" w:sz="4" w:space="0" w:color="262626" w:themeColor="accent1"/>
          <w:insideH w:val="nil"/>
          <w:insideV w:val="nil"/>
        </w:tcBorders>
        <w:shd w:val="clear" w:color="auto" w:fill="262626" w:themeFill="accent1"/>
      </w:tcPr>
    </w:tblStylePr>
    <w:tblStylePr w:type="lastRow">
      <w:rPr>
        <w:b/>
        <w:bCs/>
      </w:rPr>
      <w:tblPr/>
      <w:tcPr>
        <w:tcBorders>
          <w:top w:val="double" w:sz="4" w:space="0" w:color="262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1" w:themeFillTint="33"/>
      </w:tcPr>
    </w:tblStylePr>
    <w:tblStylePr w:type="band1Horz">
      <w:tblPr/>
      <w:tcPr>
        <w:shd w:val="clear" w:color="auto" w:fill="D3D3D3" w:themeFill="accent1" w:themeFillTint="33"/>
      </w:tcPr>
    </w:tblStylePr>
  </w:style>
  <w:style w:type="table" w:styleId="420">
    <w:name w:val="Grid Table 4 Accent 2"/>
    <w:basedOn w:val="a3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F1D1D" w:themeColor="accent2" w:themeTint="99"/>
        <w:left w:val="single" w:sz="4" w:space="0" w:color="EF1D1D" w:themeColor="accent2" w:themeTint="99"/>
        <w:bottom w:val="single" w:sz="4" w:space="0" w:color="EF1D1D" w:themeColor="accent2" w:themeTint="99"/>
        <w:right w:val="single" w:sz="4" w:space="0" w:color="EF1D1D" w:themeColor="accent2" w:themeTint="99"/>
        <w:insideH w:val="single" w:sz="4" w:space="0" w:color="EF1D1D" w:themeColor="accent2" w:themeTint="99"/>
        <w:insideV w:val="single" w:sz="4" w:space="0" w:color="EF1D1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50707" w:themeColor="accent2"/>
          <w:left w:val="single" w:sz="4" w:space="0" w:color="650707" w:themeColor="accent2"/>
          <w:bottom w:val="single" w:sz="4" w:space="0" w:color="650707" w:themeColor="accent2"/>
          <w:right w:val="single" w:sz="4" w:space="0" w:color="650707" w:themeColor="accent2"/>
          <w:insideH w:val="nil"/>
          <w:insideV w:val="nil"/>
        </w:tcBorders>
        <w:shd w:val="clear" w:color="auto" w:fill="650707" w:themeFill="accent2"/>
      </w:tcPr>
    </w:tblStylePr>
    <w:tblStylePr w:type="lastRow">
      <w:rPr>
        <w:b/>
        <w:bCs/>
      </w:rPr>
      <w:tblPr/>
      <w:tcPr>
        <w:tcBorders>
          <w:top w:val="double" w:sz="4" w:space="0" w:color="65070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B3B3" w:themeFill="accent2" w:themeFillTint="33"/>
      </w:tcPr>
    </w:tblStylePr>
    <w:tblStylePr w:type="band1Horz">
      <w:tblPr/>
      <w:tcPr>
        <w:shd w:val="clear" w:color="auto" w:fill="F9B3B3" w:themeFill="accent2" w:themeFillTint="33"/>
      </w:tcPr>
    </w:tblStylePr>
  </w:style>
  <w:style w:type="table" w:styleId="430">
    <w:name w:val="Grid Table 4 Accent 3"/>
    <w:basedOn w:val="a3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EEEEE" w:themeColor="accent3" w:themeTint="99"/>
        <w:left w:val="single" w:sz="4" w:space="0" w:color="EEEEEE" w:themeColor="accent3" w:themeTint="99"/>
        <w:bottom w:val="single" w:sz="4" w:space="0" w:color="EEEEEE" w:themeColor="accent3" w:themeTint="99"/>
        <w:right w:val="single" w:sz="4" w:space="0" w:color="EEEEEE" w:themeColor="accent3" w:themeTint="99"/>
        <w:insideH w:val="single" w:sz="4" w:space="0" w:color="EEEEEE" w:themeColor="accent3" w:themeTint="99"/>
        <w:insideV w:val="single" w:sz="4" w:space="0" w:color="EEEEE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E3E3" w:themeColor="accent3"/>
          <w:left w:val="single" w:sz="4" w:space="0" w:color="E3E3E3" w:themeColor="accent3"/>
          <w:bottom w:val="single" w:sz="4" w:space="0" w:color="E3E3E3" w:themeColor="accent3"/>
          <w:right w:val="single" w:sz="4" w:space="0" w:color="E3E3E3" w:themeColor="accent3"/>
          <w:insideH w:val="nil"/>
          <w:insideV w:val="nil"/>
        </w:tcBorders>
        <w:shd w:val="clear" w:color="auto" w:fill="E3E3E3" w:themeFill="accent3"/>
      </w:tcPr>
    </w:tblStylePr>
    <w:tblStylePr w:type="lastRow">
      <w:rPr>
        <w:b/>
        <w:bCs/>
      </w:rPr>
      <w:tblPr/>
      <w:tcPr>
        <w:tcBorders>
          <w:top w:val="double" w:sz="4" w:space="0" w:color="E3E3E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3" w:themeFillTint="33"/>
      </w:tcPr>
    </w:tblStylePr>
    <w:tblStylePr w:type="band1Horz">
      <w:tblPr/>
      <w:tcPr>
        <w:shd w:val="clear" w:color="auto" w:fill="F9F9F9" w:themeFill="accent3" w:themeFillTint="33"/>
      </w:tcPr>
    </w:tblStylePr>
  </w:style>
  <w:style w:type="table" w:styleId="44">
    <w:name w:val="Grid Table 4 Accent 4"/>
    <w:basedOn w:val="a3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D8D8D" w:themeColor="accent4" w:themeTint="99"/>
        <w:left w:val="single" w:sz="4" w:space="0" w:color="8D8D8D" w:themeColor="accent4" w:themeTint="99"/>
        <w:bottom w:val="single" w:sz="4" w:space="0" w:color="8D8D8D" w:themeColor="accent4" w:themeTint="99"/>
        <w:right w:val="single" w:sz="4" w:space="0" w:color="8D8D8D" w:themeColor="accent4" w:themeTint="99"/>
        <w:insideH w:val="single" w:sz="4" w:space="0" w:color="8D8D8D" w:themeColor="accent4" w:themeTint="99"/>
        <w:insideV w:val="single" w:sz="4" w:space="0" w:color="8D8D8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4141" w:themeColor="accent4"/>
          <w:left w:val="single" w:sz="4" w:space="0" w:color="414141" w:themeColor="accent4"/>
          <w:bottom w:val="single" w:sz="4" w:space="0" w:color="414141" w:themeColor="accent4"/>
          <w:right w:val="single" w:sz="4" w:space="0" w:color="414141" w:themeColor="accent4"/>
          <w:insideH w:val="nil"/>
          <w:insideV w:val="nil"/>
        </w:tcBorders>
        <w:shd w:val="clear" w:color="auto" w:fill="414141" w:themeFill="accent4"/>
      </w:tcPr>
    </w:tblStylePr>
    <w:tblStylePr w:type="lastRow">
      <w:rPr>
        <w:b/>
        <w:bCs/>
      </w:rPr>
      <w:tblPr/>
      <w:tcPr>
        <w:tcBorders>
          <w:top w:val="double" w:sz="4" w:space="0" w:color="4141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3"/>
      </w:tcPr>
    </w:tblStylePr>
    <w:tblStylePr w:type="band1Horz">
      <w:tblPr/>
      <w:tcPr>
        <w:shd w:val="clear" w:color="auto" w:fill="D9D9D9" w:themeFill="accent4" w:themeFillTint="33"/>
      </w:tcPr>
    </w:tblStylePr>
  </w:style>
  <w:style w:type="table" w:styleId="45">
    <w:name w:val="Grid Table 4 Accent 5"/>
    <w:basedOn w:val="a3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EE1E2" w:themeColor="accent5" w:themeTint="99"/>
        <w:left w:val="single" w:sz="4" w:space="0" w:color="EEE1E2" w:themeColor="accent5" w:themeTint="99"/>
        <w:bottom w:val="single" w:sz="4" w:space="0" w:color="EEE1E2" w:themeColor="accent5" w:themeTint="99"/>
        <w:right w:val="single" w:sz="4" w:space="0" w:color="EEE1E2" w:themeColor="accent5" w:themeTint="99"/>
        <w:insideH w:val="single" w:sz="4" w:space="0" w:color="EEE1E2" w:themeColor="accent5" w:themeTint="99"/>
        <w:insideV w:val="single" w:sz="4" w:space="0" w:color="EEE1E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CED0" w:themeColor="accent5"/>
          <w:left w:val="single" w:sz="4" w:space="0" w:color="E4CED0" w:themeColor="accent5"/>
          <w:bottom w:val="single" w:sz="4" w:space="0" w:color="E4CED0" w:themeColor="accent5"/>
          <w:right w:val="single" w:sz="4" w:space="0" w:color="E4CED0" w:themeColor="accent5"/>
          <w:insideH w:val="nil"/>
          <w:insideV w:val="nil"/>
        </w:tcBorders>
        <w:shd w:val="clear" w:color="auto" w:fill="E4CED0" w:themeFill="accent5"/>
      </w:tcPr>
    </w:tblStylePr>
    <w:tblStylePr w:type="lastRow">
      <w:rPr>
        <w:b/>
        <w:bCs/>
      </w:rPr>
      <w:tblPr/>
      <w:tcPr>
        <w:tcBorders>
          <w:top w:val="double" w:sz="4" w:space="0" w:color="E4CED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F5" w:themeFill="accent5" w:themeFillTint="33"/>
      </w:tcPr>
    </w:tblStylePr>
    <w:tblStylePr w:type="band1Horz">
      <w:tblPr/>
      <w:tcPr>
        <w:shd w:val="clear" w:color="auto" w:fill="F9F5F5" w:themeFill="accent5" w:themeFillTint="33"/>
      </w:tcPr>
    </w:tblStylePr>
  </w:style>
  <w:style w:type="table" w:styleId="46">
    <w:name w:val="Grid Table 4 Accent 6"/>
    <w:basedOn w:val="a3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6"/>
          <w:left w:val="single" w:sz="4" w:space="0" w:color="FFFFFF" w:themeColor="accent6"/>
          <w:bottom w:val="single" w:sz="4" w:space="0" w:color="FFFFFF" w:themeColor="accent6"/>
          <w:right w:val="single" w:sz="4" w:space="0" w:color="FFFFFF" w:themeColor="accent6"/>
          <w:insideH w:val="nil"/>
          <w:insideV w:val="nil"/>
        </w:tcBorders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53">
    <w:name w:val="Grid Table 5 Dark"/>
    <w:basedOn w:val="a3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10">
    <w:name w:val="Grid Table 5 Dark Accent 1"/>
    <w:basedOn w:val="a3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D3D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262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262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262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2626" w:themeFill="accent1"/>
      </w:tcPr>
    </w:tblStylePr>
    <w:tblStylePr w:type="band1Vert">
      <w:tblPr/>
      <w:tcPr>
        <w:shd w:val="clear" w:color="auto" w:fill="A8A8A8" w:themeFill="accent1" w:themeFillTint="66"/>
      </w:tcPr>
    </w:tblStylePr>
    <w:tblStylePr w:type="band1Horz">
      <w:tblPr/>
      <w:tcPr>
        <w:shd w:val="clear" w:color="auto" w:fill="A8A8A8" w:themeFill="accent1" w:themeFillTint="66"/>
      </w:tcPr>
    </w:tblStylePr>
  </w:style>
  <w:style w:type="table" w:styleId="520">
    <w:name w:val="Grid Table 5 Dark Accent 2"/>
    <w:basedOn w:val="a3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B3B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5070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5070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5070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50707" w:themeFill="accent2"/>
      </w:tcPr>
    </w:tblStylePr>
    <w:tblStylePr w:type="band1Vert">
      <w:tblPr/>
      <w:tcPr>
        <w:shd w:val="clear" w:color="auto" w:fill="F46868" w:themeFill="accent2" w:themeFillTint="66"/>
      </w:tcPr>
    </w:tblStylePr>
    <w:tblStylePr w:type="band1Horz">
      <w:tblPr/>
      <w:tcPr>
        <w:shd w:val="clear" w:color="auto" w:fill="F46868" w:themeFill="accent2" w:themeFillTint="66"/>
      </w:tcPr>
    </w:tblStylePr>
  </w:style>
  <w:style w:type="table" w:styleId="530">
    <w:name w:val="Grid Table 5 Dark Accent 3"/>
    <w:basedOn w:val="a3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E3E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E3E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3E3E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3E3E3" w:themeFill="accent3"/>
      </w:tcPr>
    </w:tblStylePr>
    <w:tblStylePr w:type="band1Vert">
      <w:tblPr/>
      <w:tcPr>
        <w:shd w:val="clear" w:color="auto" w:fill="F3F3F3" w:themeFill="accent3" w:themeFillTint="66"/>
      </w:tcPr>
    </w:tblStylePr>
    <w:tblStylePr w:type="band1Horz">
      <w:tblPr/>
      <w:tcPr>
        <w:shd w:val="clear" w:color="auto" w:fill="F3F3F3" w:themeFill="accent3" w:themeFillTint="66"/>
      </w:tcPr>
    </w:tblStylePr>
  </w:style>
  <w:style w:type="table" w:styleId="54">
    <w:name w:val="Grid Table 5 Dark Accent 4"/>
    <w:basedOn w:val="a3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D9D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14141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14141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14141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14141" w:themeFill="accent4"/>
      </w:tcPr>
    </w:tblStylePr>
    <w:tblStylePr w:type="band1Vert">
      <w:tblPr/>
      <w:tcPr>
        <w:shd w:val="clear" w:color="auto" w:fill="B3B3B3" w:themeFill="accent4" w:themeFillTint="66"/>
      </w:tcPr>
    </w:tblStylePr>
    <w:tblStylePr w:type="band1Horz">
      <w:tblPr/>
      <w:tcPr>
        <w:shd w:val="clear" w:color="auto" w:fill="B3B3B3" w:themeFill="accent4" w:themeFillTint="66"/>
      </w:tcPr>
    </w:tblStylePr>
  </w:style>
  <w:style w:type="table" w:styleId="55">
    <w:name w:val="Grid Table 5 Dark Accent 5"/>
    <w:basedOn w:val="a3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5F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CED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CED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4CED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4CED0" w:themeFill="accent5"/>
      </w:tcPr>
    </w:tblStylePr>
    <w:tblStylePr w:type="band1Vert">
      <w:tblPr/>
      <w:tcPr>
        <w:shd w:val="clear" w:color="auto" w:fill="F4EBEB" w:themeFill="accent5" w:themeFillTint="66"/>
      </w:tcPr>
    </w:tblStylePr>
    <w:tblStylePr w:type="band1Horz">
      <w:tblPr/>
      <w:tcPr>
        <w:shd w:val="clear" w:color="auto" w:fill="F4EBEB" w:themeFill="accent5" w:themeFillTint="66"/>
      </w:tcPr>
    </w:tblStylePr>
  </w:style>
  <w:style w:type="table" w:styleId="56">
    <w:name w:val="Grid Table 5 Dark Accent 6"/>
    <w:basedOn w:val="a3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FF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FFF" w:themeFill="accent6"/>
      </w:tcPr>
    </w:tblStylePr>
    <w:tblStylePr w:type="band1Vert">
      <w:tblPr/>
      <w:tcPr>
        <w:shd w:val="clear" w:color="auto" w:fill="FFFFFF" w:themeFill="accent6" w:themeFillTint="66"/>
      </w:tcPr>
    </w:tblStylePr>
    <w:tblStylePr w:type="band1Horz">
      <w:tblPr/>
      <w:tcPr>
        <w:shd w:val="clear" w:color="auto" w:fill="FFFFFF" w:themeFill="accent6" w:themeFillTint="66"/>
      </w:tcPr>
    </w:tblStylePr>
  </w:style>
  <w:style w:type="table" w:styleId="61">
    <w:name w:val="Grid Table 6 Colorful"/>
    <w:basedOn w:val="a3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10">
    <w:name w:val="Grid Table 6 Colorful Accent 1"/>
    <w:basedOn w:val="a3"/>
    <w:uiPriority w:val="51"/>
    <w:rsid w:val="00572222"/>
    <w:pPr>
      <w:spacing w:after="0" w:line="240" w:lineRule="auto"/>
    </w:pPr>
    <w:rPr>
      <w:color w:val="1C1C1C" w:themeColor="accent1" w:themeShade="BF"/>
    </w:rPr>
    <w:tblPr>
      <w:tblStyleRowBandSize w:val="1"/>
      <w:tblStyleColBandSize w:val="1"/>
      <w:tblBorders>
        <w:top w:val="single" w:sz="4" w:space="0" w:color="7C7C7C" w:themeColor="accent1" w:themeTint="99"/>
        <w:left w:val="single" w:sz="4" w:space="0" w:color="7C7C7C" w:themeColor="accent1" w:themeTint="99"/>
        <w:bottom w:val="single" w:sz="4" w:space="0" w:color="7C7C7C" w:themeColor="accent1" w:themeTint="99"/>
        <w:right w:val="single" w:sz="4" w:space="0" w:color="7C7C7C" w:themeColor="accent1" w:themeTint="99"/>
        <w:insideH w:val="single" w:sz="4" w:space="0" w:color="7C7C7C" w:themeColor="accent1" w:themeTint="99"/>
        <w:insideV w:val="single" w:sz="4" w:space="0" w:color="7C7C7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C7C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1" w:themeFillTint="33"/>
      </w:tcPr>
    </w:tblStylePr>
    <w:tblStylePr w:type="band1Horz">
      <w:tblPr/>
      <w:tcPr>
        <w:shd w:val="clear" w:color="auto" w:fill="D3D3D3" w:themeFill="accent1" w:themeFillTint="33"/>
      </w:tcPr>
    </w:tblStylePr>
  </w:style>
  <w:style w:type="table" w:styleId="62">
    <w:name w:val="Grid Table 6 Colorful Accent 2"/>
    <w:basedOn w:val="a3"/>
    <w:uiPriority w:val="51"/>
    <w:rsid w:val="00572222"/>
    <w:pPr>
      <w:spacing w:after="0" w:line="240" w:lineRule="auto"/>
    </w:pPr>
    <w:rPr>
      <w:color w:val="4B0505" w:themeColor="accent2" w:themeShade="BF"/>
    </w:rPr>
    <w:tblPr>
      <w:tblStyleRowBandSize w:val="1"/>
      <w:tblStyleColBandSize w:val="1"/>
      <w:tblBorders>
        <w:top w:val="single" w:sz="4" w:space="0" w:color="EF1D1D" w:themeColor="accent2" w:themeTint="99"/>
        <w:left w:val="single" w:sz="4" w:space="0" w:color="EF1D1D" w:themeColor="accent2" w:themeTint="99"/>
        <w:bottom w:val="single" w:sz="4" w:space="0" w:color="EF1D1D" w:themeColor="accent2" w:themeTint="99"/>
        <w:right w:val="single" w:sz="4" w:space="0" w:color="EF1D1D" w:themeColor="accent2" w:themeTint="99"/>
        <w:insideH w:val="single" w:sz="4" w:space="0" w:color="EF1D1D" w:themeColor="accent2" w:themeTint="99"/>
        <w:insideV w:val="single" w:sz="4" w:space="0" w:color="EF1D1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F1D1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1D1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B3B3" w:themeFill="accent2" w:themeFillTint="33"/>
      </w:tcPr>
    </w:tblStylePr>
    <w:tblStylePr w:type="band1Horz">
      <w:tblPr/>
      <w:tcPr>
        <w:shd w:val="clear" w:color="auto" w:fill="F9B3B3" w:themeFill="accent2" w:themeFillTint="33"/>
      </w:tcPr>
    </w:tblStylePr>
  </w:style>
  <w:style w:type="table" w:styleId="63">
    <w:name w:val="Grid Table 6 Colorful Accent 3"/>
    <w:basedOn w:val="a3"/>
    <w:uiPriority w:val="51"/>
    <w:rsid w:val="00572222"/>
    <w:pPr>
      <w:spacing w:after="0" w:line="240" w:lineRule="auto"/>
    </w:pPr>
    <w:rPr>
      <w:color w:val="AAAAAA" w:themeColor="accent3" w:themeShade="BF"/>
    </w:rPr>
    <w:tblPr>
      <w:tblStyleRowBandSize w:val="1"/>
      <w:tblStyleColBandSize w:val="1"/>
      <w:tblBorders>
        <w:top w:val="single" w:sz="4" w:space="0" w:color="EEEEEE" w:themeColor="accent3" w:themeTint="99"/>
        <w:left w:val="single" w:sz="4" w:space="0" w:color="EEEEEE" w:themeColor="accent3" w:themeTint="99"/>
        <w:bottom w:val="single" w:sz="4" w:space="0" w:color="EEEEEE" w:themeColor="accent3" w:themeTint="99"/>
        <w:right w:val="single" w:sz="4" w:space="0" w:color="EEEEEE" w:themeColor="accent3" w:themeTint="99"/>
        <w:insideH w:val="single" w:sz="4" w:space="0" w:color="EEEEEE" w:themeColor="accent3" w:themeTint="99"/>
        <w:insideV w:val="single" w:sz="4" w:space="0" w:color="EEEEE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EEE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EEE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3" w:themeFillTint="33"/>
      </w:tcPr>
    </w:tblStylePr>
    <w:tblStylePr w:type="band1Horz">
      <w:tblPr/>
      <w:tcPr>
        <w:shd w:val="clear" w:color="auto" w:fill="F9F9F9" w:themeFill="accent3" w:themeFillTint="33"/>
      </w:tcPr>
    </w:tblStylePr>
  </w:style>
  <w:style w:type="table" w:styleId="64">
    <w:name w:val="Grid Table 6 Colorful Accent 4"/>
    <w:basedOn w:val="a3"/>
    <w:uiPriority w:val="51"/>
    <w:rsid w:val="00572222"/>
    <w:pPr>
      <w:spacing w:after="0" w:line="240" w:lineRule="auto"/>
    </w:pPr>
    <w:rPr>
      <w:color w:val="303030" w:themeColor="accent4" w:themeShade="BF"/>
    </w:rPr>
    <w:tblPr>
      <w:tblStyleRowBandSize w:val="1"/>
      <w:tblStyleColBandSize w:val="1"/>
      <w:tblBorders>
        <w:top w:val="single" w:sz="4" w:space="0" w:color="8D8D8D" w:themeColor="accent4" w:themeTint="99"/>
        <w:left w:val="single" w:sz="4" w:space="0" w:color="8D8D8D" w:themeColor="accent4" w:themeTint="99"/>
        <w:bottom w:val="single" w:sz="4" w:space="0" w:color="8D8D8D" w:themeColor="accent4" w:themeTint="99"/>
        <w:right w:val="single" w:sz="4" w:space="0" w:color="8D8D8D" w:themeColor="accent4" w:themeTint="99"/>
        <w:insideH w:val="single" w:sz="4" w:space="0" w:color="8D8D8D" w:themeColor="accent4" w:themeTint="99"/>
        <w:insideV w:val="single" w:sz="4" w:space="0" w:color="8D8D8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D8D8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8D8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3"/>
      </w:tcPr>
    </w:tblStylePr>
    <w:tblStylePr w:type="band1Horz">
      <w:tblPr/>
      <w:tcPr>
        <w:shd w:val="clear" w:color="auto" w:fill="D9D9D9" w:themeFill="accent4" w:themeFillTint="33"/>
      </w:tcPr>
    </w:tblStylePr>
  </w:style>
  <w:style w:type="table" w:styleId="65">
    <w:name w:val="Grid Table 6 Colorful Accent 5"/>
    <w:basedOn w:val="a3"/>
    <w:uiPriority w:val="51"/>
    <w:rsid w:val="00572222"/>
    <w:pPr>
      <w:spacing w:after="0" w:line="240" w:lineRule="auto"/>
    </w:pPr>
    <w:rPr>
      <w:color w:val="BD878C" w:themeColor="accent5" w:themeShade="BF"/>
    </w:rPr>
    <w:tblPr>
      <w:tblStyleRowBandSize w:val="1"/>
      <w:tblStyleColBandSize w:val="1"/>
      <w:tblBorders>
        <w:top w:val="single" w:sz="4" w:space="0" w:color="EEE1E2" w:themeColor="accent5" w:themeTint="99"/>
        <w:left w:val="single" w:sz="4" w:space="0" w:color="EEE1E2" w:themeColor="accent5" w:themeTint="99"/>
        <w:bottom w:val="single" w:sz="4" w:space="0" w:color="EEE1E2" w:themeColor="accent5" w:themeTint="99"/>
        <w:right w:val="single" w:sz="4" w:space="0" w:color="EEE1E2" w:themeColor="accent5" w:themeTint="99"/>
        <w:insideH w:val="single" w:sz="4" w:space="0" w:color="EEE1E2" w:themeColor="accent5" w:themeTint="99"/>
        <w:insideV w:val="single" w:sz="4" w:space="0" w:color="EEE1E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EE1E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E1E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F5" w:themeFill="accent5" w:themeFillTint="33"/>
      </w:tcPr>
    </w:tblStylePr>
    <w:tblStylePr w:type="band1Horz">
      <w:tblPr/>
      <w:tcPr>
        <w:shd w:val="clear" w:color="auto" w:fill="F9F5F5" w:themeFill="accent5" w:themeFillTint="33"/>
      </w:tcPr>
    </w:tblStylePr>
  </w:style>
  <w:style w:type="table" w:styleId="66">
    <w:name w:val="Grid Table 6 Colorful Accent 6"/>
    <w:basedOn w:val="a3"/>
    <w:uiPriority w:val="51"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71">
    <w:name w:val="Grid Table 7 Colorful"/>
    <w:basedOn w:val="a3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10">
    <w:name w:val="Grid Table 7 Colorful Accent 1"/>
    <w:basedOn w:val="a3"/>
    <w:uiPriority w:val="52"/>
    <w:rsid w:val="00572222"/>
    <w:pPr>
      <w:spacing w:after="0" w:line="240" w:lineRule="auto"/>
    </w:pPr>
    <w:rPr>
      <w:color w:val="1C1C1C" w:themeColor="accent1" w:themeShade="BF"/>
    </w:rPr>
    <w:tblPr>
      <w:tblStyleRowBandSize w:val="1"/>
      <w:tblStyleColBandSize w:val="1"/>
      <w:tblBorders>
        <w:top w:val="single" w:sz="4" w:space="0" w:color="7C7C7C" w:themeColor="accent1" w:themeTint="99"/>
        <w:left w:val="single" w:sz="4" w:space="0" w:color="7C7C7C" w:themeColor="accent1" w:themeTint="99"/>
        <w:bottom w:val="single" w:sz="4" w:space="0" w:color="7C7C7C" w:themeColor="accent1" w:themeTint="99"/>
        <w:right w:val="single" w:sz="4" w:space="0" w:color="7C7C7C" w:themeColor="accent1" w:themeTint="99"/>
        <w:insideH w:val="single" w:sz="4" w:space="0" w:color="7C7C7C" w:themeColor="accent1" w:themeTint="99"/>
        <w:insideV w:val="single" w:sz="4" w:space="0" w:color="7C7C7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accent1" w:themeFillTint="33"/>
      </w:tcPr>
    </w:tblStylePr>
    <w:tblStylePr w:type="band1Horz">
      <w:tblPr/>
      <w:tcPr>
        <w:shd w:val="clear" w:color="auto" w:fill="D3D3D3" w:themeFill="accent1" w:themeFillTint="33"/>
      </w:tcPr>
    </w:tblStylePr>
    <w:tblStylePr w:type="neCell">
      <w:tblPr/>
      <w:tcPr>
        <w:tcBorders>
          <w:bottom w:val="single" w:sz="4" w:space="0" w:color="7C7C7C" w:themeColor="accent1" w:themeTint="99"/>
        </w:tcBorders>
      </w:tcPr>
    </w:tblStylePr>
    <w:tblStylePr w:type="nwCell">
      <w:tblPr/>
      <w:tcPr>
        <w:tcBorders>
          <w:bottom w:val="single" w:sz="4" w:space="0" w:color="7C7C7C" w:themeColor="accent1" w:themeTint="99"/>
        </w:tcBorders>
      </w:tcPr>
    </w:tblStylePr>
    <w:tblStylePr w:type="seCell">
      <w:tblPr/>
      <w:tcPr>
        <w:tcBorders>
          <w:top w:val="single" w:sz="4" w:space="0" w:color="7C7C7C" w:themeColor="accent1" w:themeTint="99"/>
        </w:tcBorders>
      </w:tcPr>
    </w:tblStylePr>
    <w:tblStylePr w:type="swCell">
      <w:tblPr/>
      <w:tcPr>
        <w:tcBorders>
          <w:top w:val="single" w:sz="4" w:space="0" w:color="7C7C7C" w:themeColor="accent1" w:themeTint="99"/>
        </w:tcBorders>
      </w:tcPr>
    </w:tblStylePr>
  </w:style>
  <w:style w:type="table" w:styleId="72">
    <w:name w:val="Grid Table 7 Colorful Accent 2"/>
    <w:basedOn w:val="a3"/>
    <w:uiPriority w:val="52"/>
    <w:rsid w:val="00572222"/>
    <w:pPr>
      <w:spacing w:after="0" w:line="240" w:lineRule="auto"/>
    </w:pPr>
    <w:rPr>
      <w:color w:val="4B0505" w:themeColor="accent2" w:themeShade="BF"/>
    </w:rPr>
    <w:tblPr>
      <w:tblStyleRowBandSize w:val="1"/>
      <w:tblStyleColBandSize w:val="1"/>
      <w:tblBorders>
        <w:top w:val="single" w:sz="4" w:space="0" w:color="EF1D1D" w:themeColor="accent2" w:themeTint="99"/>
        <w:left w:val="single" w:sz="4" w:space="0" w:color="EF1D1D" w:themeColor="accent2" w:themeTint="99"/>
        <w:bottom w:val="single" w:sz="4" w:space="0" w:color="EF1D1D" w:themeColor="accent2" w:themeTint="99"/>
        <w:right w:val="single" w:sz="4" w:space="0" w:color="EF1D1D" w:themeColor="accent2" w:themeTint="99"/>
        <w:insideH w:val="single" w:sz="4" w:space="0" w:color="EF1D1D" w:themeColor="accent2" w:themeTint="99"/>
        <w:insideV w:val="single" w:sz="4" w:space="0" w:color="EF1D1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B3B3" w:themeFill="accent2" w:themeFillTint="33"/>
      </w:tcPr>
    </w:tblStylePr>
    <w:tblStylePr w:type="band1Horz">
      <w:tblPr/>
      <w:tcPr>
        <w:shd w:val="clear" w:color="auto" w:fill="F9B3B3" w:themeFill="accent2" w:themeFillTint="33"/>
      </w:tcPr>
    </w:tblStylePr>
    <w:tblStylePr w:type="neCell">
      <w:tblPr/>
      <w:tcPr>
        <w:tcBorders>
          <w:bottom w:val="single" w:sz="4" w:space="0" w:color="EF1D1D" w:themeColor="accent2" w:themeTint="99"/>
        </w:tcBorders>
      </w:tcPr>
    </w:tblStylePr>
    <w:tblStylePr w:type="nwCell">
      <w:tblPr/>
      <w:tcPr>
        <w:tcBorders>
          <w:bottom w:val="single" w:sz="4" w:space="0" w:color="EF1D1D" w:themeColor="accent2" w:themeTint="99"/>
        </w:tcBorders>
      </w:tcPr>
    </w:tblStylePr>
    <w:tblStylePr w:type="seCell">
      <w:tblPr/>
      <w:tcPr>
        <w:tcBorders>
          <w:top w:val="single" w:sz="4" w:space="0" w:color="EF1D1D" w:themeColor="accent2" w:themeTint="99"/>
        </w:tcBorders>
      </w:tcPr>
    </w:tblStylePr>
    <w:tblStylePr w:type="swCell">
      <w:tblPr/>
      <w:tcPr>
        <w:tcBorders>
          <w:top w:val="single" w:sz="4" w:space="0" w:color="EF1D1D" w:themeColor="accent2" w:themeTint="99"/>
        </w:tcBorders>
      </w:tcPr>
    </w:tblStylePr>
  </w:style>
  <w:style w:type="table" w:styleId="73">
    <w:name w:val="Grid Table 7 Colorful Accent 3"/>
    <w:basedOn w:val="a3"/>
    <w:uiPriority w:val="52"/>
    <w:rsid w:val="00572222"/>
    <w:pPr>
      <w:spacing w:after="0" w:line="240" w:lineRule="auto"/>
    </w:pPr>
    <w:rPr>
      <w:color w:val="AAAAAA" w:themeColor="accent3" w:themeShade="BF"/>
    </w:rPr>
    <w:tblPr>
      <w:tblStyleRowBandSize w:val="1"/>
      <w:tblStyleColBandSize w:val="1"/>
      <w:tblBorders>
        <w:top w:val="single" w:sz="4" w:space="0" w:color="EEEEEE" w:themeColor="accent3" w:themeTint="99"/>
        <w:left w:val="single" w:sz="4" w:space="0" w:color="EEEEEE" w:themeColor="accent3" w:themeTint="99"/>
        <w:bottom w:val="single" w:sz="4" w:space="0" w:color="EEEEEE" w:themeColor="accent3" w:themeTint="99"/>
        <w:right w:val="single" w:sz="4" w:space="0" w:color="EEEEEE" w:themeColor="accent3" w:themeTint="99"/>
        <w:insideH w:val="single" w:sz="4" w:space="0" w:color="EEEEEE" w:themeColor="accent3" w:themeTint="99"/>
        <w:insideV w:val="single" w:sz="4" w:space="0" w:color="EEEEE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3" w:themeFillTint="33"/>
      </w:tcPr>
    </w:tblStylePr>
    <w:tblStylePr w:type="band1Horz">
      <w:tblPr/>
      <w:tcPr>
        <w:shd w:val="clear" w:color="auto" w:fill="F9F9F9" w:themeFill="accent3" w:themeFillTint="33"/>
      </w:tcPr>
    </w:tblStylePr>
    <w:tblStylePr w:type="neCell">
      <w:tblPr/>
      <w:tcPr>
        <w:tcBorders>
          <w:bottom w:val="single" w:sz="4" w:space="0" w:color="EEEEEE" w:themeColor="accent3" w:themeTint="99"/>
        </w:tcBorders>
      </w:tcPr>
    </w:tblStylePr>
    <w:tblStylePr w:type="nwCell">
      <w:tblPr/>
      <w:tcPr>
        <w:tcBorders>
          <w:bottom w:val="single" w:sz="4" w:space="0" w:color="EEEEEE" w:themeColor="accent3" w:themeTint="99"/>
        </w:tcBorders>
      </w:tcPr>
    </w:tblStylePr>
    <w:tblStylePr w:type="seCell">
      <w:tblPr/>
      <w:tcPr>
        <w:tcBorders>
          <w:top w:val="single" w:sz="4" w:space="0" w:color="EEEEEE" w:themeColor="accent3" w:themeTint="99"/>
        </w:tcBorders>
      </w:tcPr>
    </w:tblStylePr>
    <w:tblStylePr w:type="swCell">
      <w:tblPr/>
      <w:tcPr>
        <w:tcBorders>
          <w:top w:val="single" w:sz="4" w:space="0" w:color="EEEEEE" w:themeColor="accent3" w:themeTint="99"/>
        </w:tcBorders>
      </w:tcPr>
    </w:tblStylePr>
  </w:style>
  <w:style w:type="table" w:styleId="74">
    <w:name w:val="Grid Table 7 Colorful Accent 4"/>
    <w:basedOn w:val="a3"/>
    <w:uiPriority w:val="52"/>
    <w:rsid w:val="00572222"/>
    <w:pPr>
      <w:spacing w:after="0" w:line="240" w:lineRule="auto"/>
    </w:pPr>
    <w:rPr>
      <w:color w:val="303030" w:themeColor="accent4" w:themeShade="BF"/>
    </w:rPr>
    <w:tblPr>
      <w:tblStyleRowBandSize w:val="1"/>
      <w:tblStyleColBandSize w:val="1"/>
      <w:tblBorders>
        <w:top w:val="single" w:sz="4" w:space="0" w:color="8D8D8D" w:themeColor="accent4" w:themeTint="99"/>
        <w:left w:val="single" w:sz="4" w:space="0" w:color="8D8D8D" w:themeColor="accent4" w:themeTint="99"/>
        <w:bottom w:val="single" w:sz="4" w:space="0" w:color="8D8D8D" w:themeColor="accent4" w:themeTint="99"/>
        <w:right w:val="single" w:sz="4" w:space="0" w:color="8D8D8D" w:themeColor="accent4" w:themeTint="99"/>
        <w:insideH w:val="single" w:sz="4" w:space="0" w:color="8D8D8D" w:themeColor="accent4" w:themeTint="99"/>
        <w:insideV w:val="single" w:sz="4" w:space="0" w:color="8D8D8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D9D9" w:themeFill="accent4" w:themeFillTint="33"/>
      </w:tcPr>
    </w:tblStylePr>
    <w:tblStylePr w:type="band1Horz">
      <w:tblPr/>
      <w:tcPr>
        <w:shd w:val="clear" w:color="auto" w:fill="D9D9D9" w:themeFill="accent4" w:themeFillTint="33"/>
      </w:tcPr>
    </w:tblStylePr>
    <w:tblStylePr w:type="neCell">
      <w:tblPr/>
      <w:tcPr>
        <w:tcBorders>
          <w:bottom w:val="single" w:sz="4" w:space="0" w:color="8D8D8D" w:themeColor="accent4" w:themeTint="99"/>
        </w:tcBorders>
      </w:tcPr>
    </w:tblStylePr>
    <w:tblStylePr w:type="nwCell">
      <w:tblPr/>
      <w:tcPr>
        <w:tcBorders>
          <w:bottom w:val="single" w:sz="4" w:space="0" w:color="8D8D8D" w:themeColor="accent4" w:themeTint="99"/>
        </w:tcBorders>
      </w:tcPr>
    </w:tblStylePr>
    <w:tblStylePr w:type="seCell">
      <w:tblPr/>
      <w:tcPr>
        <w:tcBorders>
          <w:top w:val="single" w:sz="4" w:space="0" w:color="8D8D8D" w:themeColor="accent4" w:themeTint="99"/>
        </w:tcBorders>
      </w:tcPr>
    </w:tblStylePr>
    <w:tblStylePr w:type="swCell">
      <w:tblPr/>
      <w:tcPr>
        <w:tcBorders>
          <w:top w:val="single" w:sz="4" w:space="0" w:color="8D8D8D" w:themeColor="accent4" w:themeTint="99"/>
        </w:tcBorders>
      </w:tcPr>
    </w:tblStylePr>
  </w:style>
  <w:style w:type="table" w:styleId="75">
    <w:name w:val="Grid Table 7 Colorful Accent 5"/>
    <w:basedOn w:val="a3"/>
    <w:uiPriority w:val="52"/>
    <w:rsid w:val="00572222"/>
    <w:pPr>
      <w:spacing w:after="0" w:line="240" w:lineRule="auto"/>
    </w:pPr>
    <w:rPr>
      <w:color w:val="BD878C" w:themeColor="accent5" w:themeShade="BF"/>
    </w:rPr>
    <w:tblPr>
      <w:tblStyleRowBandSize w:val="1"/>
      <w:tblStyleColBandSize w:val="1"/>
      <w:tblBorders>
        <w:top w:val="single" w:sz="4" w:space="0" w:color="EEE1E2" w:themeColor="accent5" w:themeTint="99"/>
        <w:left w:val="single" w:sz="4" w:space="0" w:color="EEE1E2" w:themeColor="accent5" w:themeTint="99"/>
        <w:bottom w:val="single" w:sz="4" w:space="0" w:color="EEE1E2" w:themeColor="accent5" w:themeTint="99"/>
        <w:right w:val="single" w:sz="4" w:space="0" w:color="EEE1E2" w:themeColor="accent5" w:themeTint="99"/>
        <w:insideH w:val="single" w:sz="4" w:space="0" w:color="EEE1E2" w:themeColor="accent5" w:themeTint="99"/>
        <w:insideV w:val="single" w:sz="4" w:space="0" w:color="EEE1E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5F5" w:themeFill="accent5" w:themeFillTint="33"/>
      </w:tcPr>
    </w:tblStylePr>
    <w:tblStylePr w:type="band1Horz">
      <w:tblPr/>
      <w:tcPr>
        <w:shd w:val="clear" w:color="auto" w:fill="F9F5F5" w:themeFill="accent5" w:themeFillTint="33"/>
      </w:tcPr>
    </w:tblStylePr>
    <w:tblStylePr w:type="neCell">
      <w:tblPr/>
      <w:tcPr>
        <w:tcBorders>
          <w:bottom w:val="single" w:sz="4" w:space="0" w:color="EEE1E2" w:themeColor="accent5" w:themeTint="99"/>
        </w:tcBorders>
      </w:tcPr>
    </w:tblStylePr>
    <w:tblStylePr w:type="nwCell">
      <w:tblPr/>
      <w:tcPr>
        <w:tcBorders>
          <w:bottom w:val="single" w:sz="4" w:space="0" w:color="EEE1E2" w:themeColor="accent5" w:themeTint="99"/>
        </w:tcBorders>
      </w:tcPr>
    </w:tblStylePr>
    <w:tblStylePr w:type="seCell">
      <w:tblPr/>
      <w:tcPr>
        <w:tcBorders>
          <w:top w:val="single" w:sz="4" w:space="0" w:color="EEE1E2" w:themeColor="accent5" w:themeTint="99"/>
        </w:tcBorders>
      </w:tcPr>
    </w:tblStylePr>
    <w:tblStylePr w:type="swCell">
      <w:tblPr/>
      <w:tcPr>
        <w:tcBorders>
          <w:top w:val="single" w:sz="4" w:space="0" w:color="EEE1E2" w:themeColor="accent5" w:themeTint="99"/>
        </w:tcBorders>
      </w:tcPr>
    </w:tblStylePr>
  </w:style>
  <w:style w:type="table" w:styleId="76">
    <w:name w:val="Grid Table 7 Colorful Accent 6"/>
    <w:basedOn w:val="a3"/>
    <w:uiPriority w:val="52"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bottom w:val="single" w:sz="4" w:space="0" w:color="FFFFFF" w:themeColor="accent6" w:themeTint="99"/>
        </w:tcBorders>
      </w:tcPr>
    </w:tblStylePr>
    <w:tblStylePr w:type="nwCell">
      <w:tblPr/>
      <w:tcPr>
        <w:tcBorders>
          <w:bottom w:val="single" w:sz="4" w:space="0" w:color="FFFFFF" w:themeColor="accent6" w:themeTint="99"/>
        </w:tcBorders>
      </w:tcPr>
    </w:tblStylePr>
    <w:tblStylePr w:type="seCell">
      <w:tblPr/>
      <w:tcPr>
        <w:tcBorders>
          <w:top w:val="single" w:sz="4" w:space="0" w:color="FFFFFF" w:themeColor="accent6" w:themeTint="99"/>
        </w:tcBorders>
      </w:tcPr>
    </w:tblStylePr>
    <w:tblStylePr w:type="swCell">
      <w:tblPr/>
      <w:tcPr>
        <w:tcBorders>
          <w:top w:val="single" w:sz="4" w:space="0" w:color="FFFFFF" w:themeColor="accent6" w:themeTint="99"/>
        </w:tcBorders>
      </w:tcPr>
    </w:tblStylePr>
  </w:style>
  <w:style w:type="character" w:customStyle="1" w:styleId="32">
    <w:name w:val="Заглавие 3 Знак"/>
    <w:basedOn w:val="a2"/>
    <w:link w:val="31"/>
    <w:uiPriority w:val="9"/>
    <w:semiHidden/>
    <w:rsid w:val="00572222"/>
    <w:rPr>
      <w:rFonts w:asciiTheme="majorHAnsi" w:eastAsiaTheme="majorEastAsia" w:hAnsiTheme="majorHAnsi" w:cstheme="majorBidi"/>
      <w:color w:val="121212" w:themeColor="accent1" w:themeShade="7F"/>
      <w:kern w:val="16"/>
      <w:sz w:val="24"/>
      <w:szCs w:val="24"/>
      <w14:ligatures w14:val="standardContextual"/>
      <w14:numForm w14:val="oldStyle"/>
      <w14:numSpacing w14:val="proportional"/>
      <w14:cntxtAlts/>
    </w:rPr>
  </w:style>
  <w:style w:type="character" w:customStyle="1" w:styleId="42">
    <w:name w:val="Заглавие 4 Знак"/>
    <w:basedOn w:val="a2"/>
    <w:link w:val="41"/>
    <w:uiPriority w:val="9"/>
    <w:semiHidden/>
    <w:rsid w:val="00572222"/>
    <w:rPr>
      <w:rFonts w:asciiTheme="majorHAnsi" w:eastAsiaTheme="majorEastAsia" w:hAnsiTheme="majorHAnsi" w:cstheme="majorBidi"/>
      <w:i/>
      <w:iCs/>
      <w:color w:val="1C1C1C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52">
    <w:name w:val="Заглавие 5 Знак"/>
    <w:basedOn w:val="a2"/>
    <w:link w:val="51"/>
    <w:uiPriority w:val="9"/>
    <w:semiHidden/>
    <w:rsid w:val="00572222"/>
    <w:rPr>
      <w:rFonts w:asciiTheme="majorHAnsi" w:eastAsiaTheme="majorEastAsia" w:hAnsiTheme="majorHAnsi" w:cstheme="majorBidi"/>
      <w:color w:val="1C1C1C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60">
    <w:name w:val="Заглавие 6 Знак"/>
    <w:basedOn w:val="a2"/>
    <w:link w:val="6"/>
    <w:uiPriority w:val="9"/>
    <w:semiHidden/>
    <w:rsid w:val="00572222"/>
    <w:rPr>
      <w:rFonts w:asciiTheme="majorHAnsi" w:eastAsiaTheme="majorEastAsia" w:hAnsiTheme="majorHAnsi" w:cstheme="majorBidi"/>
      <w:color w:val="121212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70">
    <w:name w:val="Заглавие 7 Знак"/>
    <w:basedOn w:val="a2"/>
    <w:link w:val="7"/>
    <w:uiPriority w:val="9"/>
    <w:semiHidden/>
    <w:rsid w:val="00572222"/>
    <w:rPr>
      <w:rFonts w:asciiTheme="majorHAnsi" w:eastAsiaTheme="majorEastAsia" w:hAnsiTheme="majorHAnsi" w:cstheme="majorBidi"/>
      <w:i/>
      <w:iCs/>
      <w:color w:val="121212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80">
    <w:name w:val="Заглавие 8 Знак"/>
    <w:basedOn w:val="a2"/>
    <w:link w:val="8"/>
    <w:uiPriority w:val="9"/>
    <w:semiHidden/>
    <w:rsid w:val="00572222"/>
    <w:rPr>
      <w:rFonts w:asciiTheme="majorHAnsi" w:eastAsiaTheme="majorEastAsia" w:hAnsiTheme="majorHAnsi" w:cstheme="majorBidi"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customStyle="1" w:styleId="90">
    <w:name w:val="Заглавие 9 Знак"/>
    <w:basedOn w:val="a2"/>
    <w:link w:val="9"/>
    <w:uiPriority w:val="9"/>
    <w:semiHidden/>
    <w:rsid w:val="00572222"/>
    <w:rPr>
      <w:rFonts w:asciiTheme="majorHAnsi" w:eastAsiaTheme="majorEastAsia" w:hAnsiTheme="majorHAnsi" w:cstheme="majorBidi"/>
      <w:i/>
      <w:iCs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styleId="HTML">
    <w:name w:val="HTML Acronym"/>
    <w:basedOn w:val="a2"/>
    <w:uiPriority w:val="99"/>
    <w:semiHidden/>
    <w:unhideWhenUsed/>
    <w:rsid w:val="00572222"/>
    <w:rPr>
      <w:sz w:val="22"/>
    </w:rPr>
  </w:style>
  <w:style w:type="paragraph" w:styleId="HTML0">
    <w:name w:val="HTML Address"/>
    <w:basedOn w:val="a1"/>
    <w:link w:val="HTML1"/>
    <w:uiPriority w:val="99"/>
    <w:semiHidden/>
    <w:unhideWhenUsed/>
    <w:rsid w:val="00572222"/>
    <w:pPr>
      <w:spacing w:after="0" w:line="240" w:lineRule="auto"/>
    </w:pPr>
    <w:rPr>
      <w:i/>
      <w:iCs/>
    </w:rPr>
  </w:style>
  <w:style w:type="character" w:customStyle="1" w:styleId="HTML1">
    <w:name w:val="HTML адрес Знак"/>
    <w:basedOn w:val="a2"/>
    <w:link w:val="HTML0"/>
    <w:uiPriority w:val="99"/>
    <w:semiHidden/>
    <w:rsid w:val="00572222"/>
    <w:rPr>
      <w:i/>
      <w:iCs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2">
    <w:name w:val="HTML Cite"/>
    <w:basedOn w:val="a2"/>
    <w:uiPriority w:val="99"/>
    <w:semiHidden/>
    <w:unhideWhenUsed/>
    <w:rsid w:val="00572222"/>
    <w:rPr>
      <w:i/>
      <w:iCs/>
      <w:sz w:val="22"/>
    </w:rPr>
  </w:style>
  <w:style w:type="character" w:styleId="HTML3">
    <w:name w:val="HTML Code"/>
    <w:basedOn w:val="a2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4">
    <w:name w:val="HTML Definition"/>
    <w:basedOn w:val="a2"/>
    <w:uiPriority w:val="99"/>
    <w:semiHidden/>
    <w:unhideWhenUsed/>
    <w:rsid w:val="00572222"/>
    <w:rPr>
      <w:i/>
      <w:iCs/>
      <w:sz w:val="22"/>
    </w:rPr>
  </w:style>
  <w:style w:type="character" w:styleId="HTML5">
    <w:name w:val="HTML Keyboard"/>
    <w:basedOn w:val="a2"/>
    <w:uiPriority w:val="99"/>
    <w:semiHidden/>
    <w:unhideWhenUsed/>
    <w:rsid w:val="00572222"/>
    <w:rPr>
      <w:rFonts w:ascii="Consolas" w:hAnsi="Consolas"/>
      <w:sz w:val="22"/>
      <w:szCs w:val="20"/>
    </w:rPr>
  </w:style>
  <w:style w:type="paragraph" w:styleId="HTML6">
    <w:name w:val="HTML Preformatted"/>
    <w:basedOn w:val="a1"/>
    <w:link w:val="HTML7"/>
    <w:uiPriority w:val="99"/>
    <w:semiHidden/>
    <w:unhideWhenUsed/>
    <w:rsid w:val="00572222"/>
    <w:pPr>
      <w:spacing w:after="0" w:line="240" w:lineRule="auto"/>
    </w:pPr>
    <w:rPr>
      <w:rFonts w:ascii="Consolas" w:hAnsi="Consolas"/>
    </w:rPr>
  </w:style>
  <w:style w:type="character" w:customStyle="1" w:styleId="HTML7">
    <w:name w:val="HTML стандартен Знак"/>
    <w:basedOn w:val="a2"/>
    <w:link w:val="HTML6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8">
    <w:name w:val="HTML Sample"/>
    <w:basedOn w:val="a2"/>
    <w:uiPriority w:val="99"/>
    <w:semiHidden/>
    <w:unhideWhenUsed/>
    <w:rsid w:val="00572222"/>
    <w:rPr>
      <w:rFonts w:ascii="Consolas" w:hAnsi="Consolas"/>
      <w:sz w:val="24"/>
      <w:szCs w:val="24"/>
    </w:rPr>
  </w:style>
  <w:style w:type="character" w:styleId="HTML9">
    <w:name w:val="HTML Typewriter"/>
    <w:basedOn w:val="a2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a">
    <w:name w:val="HTML Variable"/>
    <w:basedOn w:val="a2"/>
    <w:uiPriority w:val="99"/>
    <w:semiHidden/>
    <w:unhideWhenUsed/>
    <w:rsid w:val="00572222"/>
    <w:rPr>
      <w:i/>
      <w:iCs/>
      <w:sz w:val="22"/>
    </w:rPr>
  </w:style>
  <w:style w:type="character" w:styleId="afff5">
    <w:name w:val="Hyperlink"/>
    <w:basedOn w:val="a2"/>
    <w:uiPriority w:val="99"/>
    <w:semiHidden/>
    <w:unhideWhenUsed/>
    <w:rsid w:val="000F51EC"/>
    <w:rPr>
      <w:color w:val="202020" w:themeColor="accent4" w:themeShade="80"/>
      <w:sz w:val="22"/>
      <w:u w:val="single"/>
    </w:rPr>
  </w:style>
  <w:style w:type="paragraph" w:styleId="17">
    <w:name w:val="index 1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200" w:hanging="200"/>
    </w:pPr>
  </w:style>
  <w:style w:type="paragraph" w:styleId="2a">
    <w:name w:val="index 2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400" w:hanging="200"/>
    </w:pPr>
  </w:style>
  <w:style w:type="paragraph" w:styleId="38">
    <w:name w:val="index 3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600" w:hanging="200"/>
    </w:pPr>
  </w:style>
  <w:style w:type="paragraph" w:styleId="47">
    <w:name w:val="index 4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800" w:hanging="200"/>
    </w:pPr>
  </w:style>
  <w:style w:type="paragraph" w:styleId="57">
    <w:name w:val="index 5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1000" w:hanging="200"/>
    </w:pPr>
  </w:style>
  <w:style w:type="paragraph" w:styleId="67">
    <w:name w:val="index 6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1200" w:hanging="200"/>
    </w:pPr>
  </w:style>
  <w:style w:type="paragraph" w:styleId="77">
    <w:name w:val="index 7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1400" w:hanging="200"/>
    </w:pPr>
  </w:style>
  <w:style w:type="paragraph" w:styleId="81">
    <w:name w:val="index 8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1600" w:hanging="200"/>
    </w:pPr>
  </w:style>
  <w:style w:type="paragraph" w:styleId="91">
    <w:name w:val="index 9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1800" w:hanging="200"/>
    </w:pPr>
  </w:style>
  <w:style w:type="paragraph" w:styleId="afff6">
    <w:name w:val="index heading"/>
    <w:basedOn w:val="a1"/>
    <w:next w:val="17"/>
    <w:uiPriority w:val="99"/>
    <w:semiHidden/>
    <w:unhideWhenUsed/>
    <w:rsid w:val="00572222"/>
    <w:rPr>
      <w:rFonts w:asciiTheme="majorHAnsi" w:eastAsiaTheme="majorEastAsia" w:hAnsiTheme="majorHAnsi" w:cstheme="majorBidi"/>
      <w:b/>
      <w:bCs/>
    </w:rPr>
  </w:style>
  <w:style w:type="character" w:styleId="afff7">
    <w:name w:val="Intense Emphasis"/>
    <w:basedOn w:val="a2"/>
    <w:uiPriority w:val="21"/>
    <w:semiHidden/>
    <w:qFormat/>
    <w:rsid w:val="000F51EC"/>
    <w:rPr>
      <w:i/>
      <w:iCs/>
      <w:color w:val="1C1C1C" w:themeColor="accent1" w:themeShade="BF"/>
      <w:sz w:val="22"/>
    </w:rPr>
  </w:style>
  <w:style w:type="paragraph" w:styleId="afff8">
    <w:name w:val="Intense Quote"/>
    <w:basedOn w:val="a1"/>
    <w:next w:val="a1"/>
    <w:link w:val="afff9"/>
    <w:uiPriority w:val="30"/>
    <w:semiHidden/>
    <w:qFormat/>
    <w:rsid w:val="000F51EC"/>
    <w:pPr>
      <w:pBdr>
        <w:top w:val="single" w:sz="4" w:space="10" w:color="262626" w:themeColor="accent1"/>
        <w:bottom w:val="single" w:sz="4" w:space="10" w:color="262626" w:themeColor="accent1"/>
      </w:pBdr>
      <w:spacing w:before="360" w:after="360"/>
      <w:ind w:left="864" w:right="864"/>
      <w:jc w:val="center"/>
    </w:pPr>
    <w:rPr>
      <w:i/>
      <w:iCs/>
      <w:color w:val="1C1C1C" w:themeColor="accent1" w:themeShade="BF"/>
    </w:rPr>
  </w:style>
  <w:style w:type="character" w:customStyle="1" w:styleId="afff9">
    <w:name w:val="Интензивно цитиране Знак"/>
    <w:basedOn w:val="a2"/>
    <w:link w:val="afff8"/>
    <w:uiPriority w:val="30"/>
    <w:semiHidden/>
    <w:rsid w:val="000F51EC"/>
    <w:rPr>
      <w:i/>
      <w:iCs/>
      <w:color w:val="1C1C1C" w:themeColor="accent1" w:themeShade="BF"/>
    </w:rPr>
  </w:style>
  <w:style w:type="character" w:styleId="afffa">
    <w:name w:val="Intense Reference"/>
    <w:basedOn w:val="a2"/>
    <w:uiPriority w:val="32"/>
    <w:semiHidden/>
    <w:qFormat/>
    <w:rsid w:val="000F51EC"/>
    <w:rPr>
      <w:b/>
      <w:bCs/>
      <w:caps w:val="0"/>
      <w:smallCaps/>
      <w:color w:val="1C1C1C" w:themeColor="accent1" w:themeShade="BF"/>
      <w:spacing w:val="5"/>
      <w:sz w:val="22"/>
    </w:rPr>
  </w:style>
  <w:style w:type="table" w:styleId="afffb">
    <w:name w:val="Light Grid"/>
    <w:basedOn w:val="a3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262626" w:themeColor="accent1"/>
        <w:left w:val="single" w:sz="8" w:space="0" w:color="262626" w:themeColor="accent1"/>
        <w:bottom w:val="single" w:sz="8" w:space="0" w:color="262626" w:themeColor="accent1"/>
        <w:right w:val="single" w:sz="8" w:space="0" w:color="262626" w:themeColor="accent1"/>
        <w:insideH w:val="single" w:sz="8" w:space="0" w:color="262626" w:themeColor="accent1"/>
        <w:insideV w:val="single" w:sz="8" w:space="0" w:color="26262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18" w:space="0" w:color="262626" w:themeColor="accent1"/>
          <w:right w:val="single" w:sz="8" w:space="0" w:color="262626" w:themeColor="accent1"/>
          <w:insideH w:val="nil"/>
          <w:insideV w:val="single" w:sz="8" w:space="0" w:color="26262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  <w:insideH w:val="nil"/>
          <w:insideV w:val="single" w:sz="8" w:space="0" w:color="26262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</w:tcBorders>
      </w:tcPr>
    </w:tblStylePr>
    <w:tblStylePr w:type="band1Vert"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</w:tcBorders>
        <w:shd w:val="clear" w:color="auto" w:fill="C9C9C9" w:themeFill="accent1" w:themeFillTint="3F"/>
      </w:tcPr>
    </w:tblStylePr>
    <w:tblStylePr w:type="band1Horz"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  <w:insideV w:val="single" w:sz="8" w:space="0" w:color="262626" w:themeColor="accent1"/>
        </w:tcBorders>
        <w:shd w:val="clear" w:color="auto" w:fill="C9C9C9" w:themeFill="accent1" w:themeFillTint="3F"/>
      </w:tcPr>
    </w:tblStylePr>
    <w:tblStylePr w:type="band2Horz"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  <w:insideV w:val="single" w:sz="8" w:space="0" w:color="262626" w:themeColor="accent1"/>
        </w:tcBorders>
      </w:tcPr>
    </w:tblStylePr>
  </w:style>
  <w:style w:type="table" w:styleId="-23">
    <w:name w:val="Light Grid Accent 2"/>
    <w:basedOn w:val="a3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650707" w:themeColor="accent2"/>
        <w:left w:val="single" w:sz="8" w:space="0" w:color="650707" w:themeColor="accent2"/>
        <w:bottom w:val="single" w:sz="8" w:space="0" w:color="650707" w:themeColor="accent2"/>
        <w:right w:val="single" w:sz="8" w:space="0" w:color="650707" w:themeColor="accent2"/>
        <w:insideH w:val="single" w:sz="8" w:space="0" w:color="650707" w:themeColor="accent2"/>
        <w:insideV w:val="single" w:sz="8" w:space="0" w:color="65070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50707" w:themeColor="accent2"/>
          <w:left w:val="single" w:sz="8" w:space="0" w:color="650707" w:themeColor="accent2"/>
          <w:bottom w:val="single" w:sz="18" w:space="0" w:color="650707" w:themeColor="accent2"/>
          <w:right w:val="single" w:sz="8" w:space="0" w:color="650707" w:themeColor="accent2"/>
          <w:insideH w:val="nil"/>
          <w:insideV w:val="single" w:sz="8" w:space="0" w:color="65070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50707" w:themeColor="accent2"/>
          <w:left w:val="single" w:sz="8" w:space="0" w:color="650707" w:themeColor="accent2"/>
          <w:bottom w:val="single" w:sz="8" w:space="0" w:color="650707" w:themeColor="accent2"/>
          <w:right w:val="single" w:sz="8" w:space="0" w:color="650707" w:themeColor="accent2"/>
          <w:insideH w:val="nil"/>
          <w:insideV w:val="single" w:sz="8" w:space="0" w:color="65070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50707" w:themeColor="accent2"/>
          <w:left w:val="single" w:sz="8" w:space="0" w:color="650707" w:themeColor="accent2"/>
          <w:bottom w:val="single" w:sz="8" w:space="0" w:color="650707" w:themeColor="accent2"/>
          <w:right w:val="single" w:sz="8" w:space="0" w:color="650707" w:themeColor="accent2"/>
        </w:tcBorders>
      </w:tcPr>
    </w:tblStylePr>
    <w:tblStylePr w:type="band1Vert">
      <w:tblPr/>
      <w:tcPr>
        <w:tcBorders>
          <w:top w:val="single" w:sz="8" w:space="0" w:color="650707" w:themeColor="accent2"/>
          <w:left w:val="single" w:sz="8" w:space="0" w:color="650707" w:themeColor="accent2"/>
          <w:bottom w:val="single" w:sz="8" w:space="0" w:color="650707" w:themeColor="accent2"/>
          <w:right w:val="single" w:sz="8" w:space="0" w:color="650707" w:themeColor="accent2"/>
        </w:tcBorders>
        <w:shd w:val="clear" w:color="auto" w:fill="F8A2A2" w:themeFill="accent2" w:themeFillTint="3F"/>
      </w:tcPr>
    </w:tblStylePr>
    <w:tblStylePr w:type="band1Horz">
      <w:tblPr/>
      <w:tcPr>
        <w:tcBorders>
          <w:top w:val="single" w:sz="8" w:space="0" w:color="650707" w:themeColor="accent2"/>
          <w:left w:val="single" w:sz="8" w:space="0" w:color="650707" w:themeColor="accent2"/>
          <w:bottom w:val="single" w:sz="8" w:space="0" w:color="650707" w:themeColor="accent2"/>
          <w:right w:val="single" w:sz="8" w:space="0" w:color="650707" w:themeColor="accent2"/>
          <w:insideV w:val="single" w:sz="8" w:space="0" w:color="650707" w:themeColor="accent2"/>
        </w:tcBorders>
        <w:shd w:val="clear" w:color="auto" w:fill="F8A2A2" w:themeFill="accent2" w:themeFillTint="3F"/>
      </w:tcPr>
    </w:tblStylePr>
    <w:tblStylePr w:type="band2Horz">
      <w:tblPr/>
      <w:tcPr>
        <w:tcBorders>
          <w:top w:val="single" w:sz="8" w:space="0" w:color="650707" w:themeColor="accent2"/>
          <w:left w:val="single" w:sz="8" w:space="0" w:color="650707" w:themeColor="accent2"/>
          <w:bottom w:val="single" w:sz="8" w:space="0" w:color="650707" w:themeColor="accent2"/>
          <w:right w:val="single" w:sz="8" w:space="0" w:color="650707" w:themeColor="accent2"/>
          <w:insideV w:val="single" w:sz="8" w:space="0" w:color="650707" w:themeColor="accent2"/>
        </w:tcBorders>
      </w:tcPr>
    </w:tblStylePr>
  </w:style>
  <w:style w:type="table" w:styleId="-33">
    <w:name w:val="Light Grid Accent 3"/>
    <w:basedOn w:val="a3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3E3E3" w:themeColor="accent3"/>
        <w:left w:val="single" w:sz="8" w:space="0" w:color="E3E3E3" w:themeColor="accent3"/>
        <w:bottom w:val="single" w:sz="8" w:space="0" w:color="E3E3E3" w:themeColor="accent3"/>
        <w:right w:val="single" w:sz="8" w:space="0" w:color="E3E3E3" w:themeColor="accent3"/>
        <w:insideH w:val="single" w:sz="8" w:space="0" w:color="E3E3E3" w:themeColor="accent3"/>
        <w:insideV w:val="single" w:sz="8" w:space="0" w:color="E3E3E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E3E3" w:themeColor="accent3"/>
          <w:left w:val="single" w:sz="8" w:space="0" w:color="E3E3E3" w:themeColor="accent3"/>
          <w:bottom w:val="single" w:sz="18" w:space="0" w:color="E3E3E3" w:themeColor="accent3"/>
          <w:right w:val="single" w:sz="8" w:space="0" w:color="E3E3E3" w:themeColor="accent3"/>
          <w:insideH w:val="nil"/>
          <w:insideV w:val="single" w:sz="8" w:space="0" w:color="E3E3E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3E3E3" w:themeColor="accent3"/>
          <w:left w:val="single" w:sz="8" w:space="0" w:color="E3E3E3" w:themeColor="accent3"/>
          <w:bottom w:val="single" w:sz="8" w:space="0" w:color="E3E3E3" w:themeColor="accent3"/>
          <w:right w:val="single" w:sz="8" w:space="0" w:color="E3E3E3" w:themeColor="accent3"/>
          <w:insideH w:val="nil"/>
          <w:insideV w:val="single" w:sz="8" w:space="0" w:color="E3E3E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E3E3" w:themeColor="accent3"/>
          <w:left w:val="single" w:sz="8" w:space="0" w:color="E3E3E3" w:themeColor="accent3"/>
          <w:bottom w:val="single" w:sz="8" w:space="0" w:color="E3E3E3" w:themeColor="accent3"/>
          <w:right w:val="single" w:sz="8" w:space="0" w:color="E3E3E3" w:themeColor="accent3"/>
        </w:tcBorders>
      </w:tcPr>
    </w:tblStylePr>
    <w:tblStylePr w:type="band1Vert">
      <w:tblPr/>
      <w:tcPr>
        <w:tcBorders>
          <w:top w:val="single" w:sz="8" w:space="0" w:color="E3E3E3" w:themeColor="accent3"/>
          <w:left w:val="single" w:sz="8" w:space="0" w:color="E3E3E3" w:themeColor="accent3"/>
          <w:bottom w:val="single" w:sz="8" w:space="0" w:color="E3E3E3" w:themeColor="accent3"/>
          <w:right w:val="single" w:sz="8" w:space="0" w:color="E3E3E3" w:themeColor="accent3"/>
        </w:tcBorders>
        <w:shd w:val="clear" w:color="auto" w:fill="F8F8F8" w:themeFill="accent3" w:themeFillTint="3F"/>
      </w:tcPr>
    </w:tblStylePr>
    <w:tblStylePr w:type="band1Horz">
      <w:tblPr/>
      <w:tcPr>
        <w:tcBorders>
          <w:top w:val="single" w:sz="8" w:space="0" w:color="E3E3E3" w:themeColor="accent3"/>
          <w:left w:val="single" w:sz="8" w:space="0" w:color="E3E3E3" w:themeColor="accent3"/>
          <w:bottom w:val="single" w:sz="8" w:space="0" w:color="E3E3E3" w:themeColor="accent3"/>
          <w:right w:val="single" w:sz="8" w:space="0" w:color="E3E3E3" w:themeColor="accent3"/>
          <w:insideV w:val="single" w:sz="8" w:space="0" w:color="E3E3E3" w:themeColor="accent3"/>
        </w:tcBorders>
        <w:shd w:val="clear" w:color="auto" w:fill="F8F8F8" w:themeFill="accent3" w:themeFillTint="3F"/>
      </w:tcPr>
    </w:tblStylePr>
    <w:tblStylePr w:type="band2Horz">
      <w:tblPr/>
      <w:tcPr>
        <w:tcBorders>
          <w:top w:val="single" w:sz="8" w:space="0" w:color="E3E3E3" w:themeColor="accent3"/>
          <w:left w:val="single" w:sz="8" w:space="0" w:color="E3E3E3" w:themeColor="accent3"/>
          <w:bottom w:val="single" w:sz="8" w:space="0" w:color="E3E3E3" w:themeColor="accent3"/>
          <w:right w:val="single" w:sz="8" w:space="0" w:color="E3E3E3" w:themeColor="accent3"/>
          <w:insideV w:val="single" w:sz="8" w:space="0" w:color="E3E3E3" w:themeColor="accent3"/>
        </w:tcBorders>
      </w:tcPr>
    </w:tblStylePr>
  </w:style>
  <w:style w:type="table" w:styleId="-43">
    <w:name w:val="Light Grid Accent 4"/>
    <w:basedOn w:val="a3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14141" w:themeColor="accent4"/>
        <w:left w:val="single" w:sz="8" w:space="0" w:color="414141" w:themeColor="accent4"/>
        <w:bottom w:val="single" w:sz="8" w:space="0" w:color="414141" w:themeColor="accent4"/>
        <w:right w:val="single" w:sz="8" w:space="0" w:color="414141" w:themeColor="accent4"/>
        <w:insideH w:val="single" w:sz="8" w:space="0" w:color="414141" w:themeColor="accent4"/>
        <w:insideV w:val="single" w:sz="8" w:space="0" w:color="414141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4141" w:themeColor="accent4"/>
          <w:left w:val="single" w:sz="8" w:space="0" w:color="414141" w:themeColor="accent4"/>
          <w:bottom w:val="single" w:sz="18" w:space="0" w:color="414141" w:themeColor="accent4"/>
          <w:right w:val="single" w:sz="8" w:space="0" w:color="414141" w:themeColor="accent4"/>
          <w:insideH w:val="nil"/>
          <w:insideV w:val="single" w:sz="8" w:space="0" w:color="414141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14141" w:themeColor="accent4"/>
          <w:left w:val="single" w:sz="8" w:space="0" w:color="414141" w:themeColor="accent4"/>
          <w:bottom w:val="single" w:sz="8" w:space="0" w:color="414141" w:themeColor="accent4"/>
          <w:right w:val="single" w:sz="8" w:space="0" w:color="414141" w:themeColor="accent4"/>
          <w:insideH w:val="nil"/>
          <w:insideV w:val="single" w:sz="8" w:space="0" w:color="414141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4141" w:themeColor="accent4"/>
          <w:left w:val="single" w:sz="8" w:space="0" w:color="414141" w:themeColor="accent4"/>
          <w:bottom w:val="single" w:sz="8" w:space="0" w:color="414141" w:themeColor="accent4"/>
          <w:right w:val="single" w:sz="8" w:space="0" w:color="414141" w:themeColor="accent4"/>
        </w:tcBorders>
      </w:tcPr>
    </w:tblStylePr>
    <w:tblStylePr w:type="band1Vert">
      <w:tblPr/>
      <w:tcPr>
        <w:tcBorders>
          <w:top w:val="single" w:sz="8" w:space="0" w:color="414141" w:themeColor="accent4"/>
          <w:left w:val="single" w:sz="8" w:space="0" w:color="414141" w:themeColor="accent4"/>
          <w:bottom w:val="single" w:sz="8" w:space="0" w:color="414141" w:themeColor="accent4"/>
          <w:right w:val="single" w:sz="8" w:space="0" w:color="414141" w:themeColor="accent4"/>
        </w:tcBorders>
        <w:shd w:val="clear" w:color="auto" w:fill="D0D0D0" w:themeFill="accent4" w:themeFillTint="3F"/>
      </w:tcPr>
    </w:tblStylePr>
    <w:tblStylePr w:type="band1Horz">
      <w:tblPr/>
      <w:tcPr>
        <w:tcBorders>
          <w:top w:val="single" w:sz="8" w:space="0" w:color="414141" w:themeColor="accent4"/>
          <w:left w:val="single" w:sz="8" w:space="0" w:color="414141" w:themeColor="accent4"/>
          <w:bottom w:val="single" w:sz="8" w:space="0" w:color="414141" w:themeColor="accent4"/>
          <w:right w:val="single" w:sz="8" w:space="0" w:color="414141" w:themeColor="accent4"/>
          <w:insideV w:val="single" w:sz="8" w:space="0" w:color="414141" w:themeColor="accent4"/>
        </w:tcBorders>
        <w:shd w:val="clear" w:color="auto" w:fill="D0D0D0" w:themeFill="accent4" w:themeFillTint="3F"/>
      </w:tcPr>
    </w:tblStylePr>
    <w:tblStylePr w:type="band2Horz">
      <w:tblPr/>
      <w:tcPr>
        <w:tcBorders>
          <w:top w:val="single" w:sz="8" w:space="0" w:color="414141" w:themeColor="accent4"/>
          <w:left w:val="single" w:sz="8" w:space="0" w:color="414141" w:themeColor="accent4"/>
          <w:bottom w:val="single" w:sz="8" w:space="0" w:color="414141" w:themeColor="accent4"/>
          <w:right w:val="single" w:sz="8" w:space="0" w:color="414141" w:themeColor="accent4"/>
          <w:insideV w:val="single" w:sz="8" w:space="0" w:color="414141" w:themeColor="accent4"/>
        </w:tcBorders>
      </w:tcPr>
    </w:tblStylePr>
  </w:style>
  <w:style w:type="table" w:styleId="-53">
    <w:name w:val="Light Grid Accent 5"/>
    <w:basedOn w:val="a3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4CED0" w:themeColor="accent5"/>
        <w:left w:val="single" w:sz="8" w:space="0" w:color="E4CED0" w:themeColor="accent5"/>
        <w:bottom w:val="single" w:sz="8" w:space="0" w:color="E4CED0" w:themeColor="accent5"/>
        <w:right w:val="single" w:sz="8" w:space="0" w:color="E4CED0" w:themeColor="accent5"/>
        <w:insideH w:val="single" w:sz="8" w:space="0" w:color="E4CED0" w:themeColor="accent5"/>
        <w:insideV w:val="single" w:sz="8" w:space="0" w:color="E4CED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CED0" w:themeColor="accent5"/>
          <w:left w:val="single" w:sz="8" w:space="0" w:color="E4CED0" w:themeColor="accent5"/>
          <w:bottom w:val="single" w:sz="18" w:space="0" w:color="E4CED0" w:themeColor="accent5"/>
          <w:right w:val="single" w:sz="8" w:space="0" w:color="E4CED0" w:themeColor="accent5"/>
          <w:insideH w:val="nil"/>
          <w:insideV w:val="single" w:sz="8" w:space="0" w:color="E4CED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4CED0" w:themeColor="accent5"/>
          <w:left w:val="single" w:sz="8" w:space="0" w:color="E4CED0" w:themeColor="accent5"/>
          <w:bottom w:val="single" w:sz="8" w:space="0" w:color="E4CED0" w:themeColor="accent5"/>
          <w:right w:val="single" w:sz="8" w:space="0" w:color="E4CED0" w:themeColor="accent5"/>
          <w:insideH w:val="nil"/>
          <w:insideV w:val="single" w:sz="8" w:space="0" w:color="E4CED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CED0" w:themeColor="accent5"/>
          <w:left w:val="single" w:sz="8" w:space="0" w:color="E4CED0" w:themeColor="accent5"/>
          <w:bottom w:val="single" w:sz="8" w:space="0" w:color="E4CED0" w:themeColor="accent5"/>
          <w:right w:val="single" w:sz="8" w:space="0" w:color="E4CED0" w:themeColor="accent5"/>
        </w:tcBorders>
      </w:tcPr>
    </w:tblStylePr>
    <w:tblStylePr w:type="band1Vert">
      <w:tblPr/>
      <w:tcPr>
        <w:tcBorders>
          <w:top w:val="single" w:sz="8" w:space="0" w:color="E4CED0" w:themeColor="accent5"/>
          <w:left w:val="single" w:sz="8" w:space="0" w:color="E4CED0" w:themeColor="accent5"/>
          <w:bottom w:val="single" w:sz="8" w:space="0" w:color="E4CED0" w:themeColor="accent5"/>
          <w:right w:val="single" w:sz="8" w:space="0" w:color="E4CED0" w:themeColor="accent5"/>
        </w:tcBorders>
        <w:shd w:val="clear" w:color="auto" w:fill="F8F2F3" w:themeFill="accent5" w:themeFillTint="3F"/>
      </w:tcPr>
    </w:tblStylePr>
    <w:tblStylePr w:type="band1Horz">
      <w:tblPr/>
      <w:tcPr>
        <w:tcBorders>
          <w:top w:val="single" w:sz="8" w:space="0" w:color="E4CED0" w:themeColor="accent5"/>
          <w:left w:val="single" w:sz="8" w:space="0" w:color="E4CED0" w:themeColor="accent5"/>
          <w:bottom w:val="single" w:sz="8" w:space="0" w:color="E4CED0" w:themeColor="accent5"/>
          <w:right w:val="single" w:sz="8" w:space="0" w:color="E4CED0" w:themeColor="accent5"/>
          <w:insideV w:val="single" w:sz="8" w:space="0" w:color="E4CED0" w:themeColor="accent5"/>
        </w:tcBorders>
        <w:shd w:val="clear" w:color="auto" w:fill="F8F2F3" w:themeFill="accent5" w:themeFillTint="3F"/>
      </w:tcPr>
    </w:tblStylePr>
    <w:tblStylePr w:type="band2Horz">
      <w:tblPr/>
      <w:tcPr>
        <w:tcBorders>
          <w:top w:val="single" w:sz="8" w:space="0" w:color="E4CED0" w:themeColor="accent5"/>
          <w:left w:val="single" w:sz="8" w:space="0" w:color="E4CED0" w:themeColor="accent5"/>
          <w:bottom w:val="single" w:sz="8" w:space="0" w:color="E4CED0" w:themeColor="accent5"/>
          <w:right w:val="single" w:sz="8" w:space="0" w:color="E4CED0" w:themeColor="accent5"/>
          <w:insideV w:val="single" w:sz="8" w:space="0" w:color="E4CED0" w:themeColor="accent5"/>
        </w:tcBorders>
      </w:tcPr>
    </w:tblStylePr>
  </w:style>
  <w:style w:type="table" w:styleId="-63">
    <w:name w:val="Light Grid Accent 6"/>
    <w:basedOn w:val="a3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  <w:insideH w:val="single" w:sz="8" w:space="0" w:color="FFFFFF" w:themeColor="accent6"/>
        <w:insideV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18" w:space="0" w:color="FFFFFF" w:themeColor="accent6"/>
          <w:right w:val="single" w:sz="8" w:space="0" w:color="FFFFFF" w:themeColor="accent6"/>
          <w:insideH w:val="nil"/>
          <w:insideV w:val="single" w:sz="8" w:space="0" w:color="FFFFF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H w:val="nil"/>
          <w:insideV w:val="single" w:sz="8" w:space="0" w:color="FFFFF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band1Vert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  <w:shd w:val="clear" w:color="auto" w:fill="FFFFFF" w:themeFill="accent6" w:themeFillTint="3F"/>
      </w:tcPr>
    </w:tblStylePr>
    <w:tblStylePr w:type="band1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V w:val="single" w:sz="8" w:space="0" w:color="FFFFFF" w:themeColor="accent6"/>
        </w:tcBorders>
        <w:shd w:val="clear" w:color="auto" w:fill="FFFFFF" w:themeFill="accent6" w:themeFillTint="3F"/>
      </w:tcPr>
    </w:tblStylePr>
    <w:tblStylePr w:type="band2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V w:val="single" w:sz="8" w:space="0" w:color="FFFFFF" w:themeColor="accent6"/>
        </w:tcBorders>
      </w:tcPr>
    </w:tblStylePr>
  </w:style>
  <w:style w:type="table" w:styleId="afffc">
    <w:name w:val="Light List"/>
    <w:basedOn w:val="a3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262626" w:themeColor="accent1"/>
        <w:left w:val="single" w:sz="8" w:space="0" w:color="262626" w:themeColor="accent1"/>
        <w:bottom w:val="single" w:sz="8" w:space="0" w:color="262626" w:themeColor="accent1"/>
        <w:right w:val="single" w:sz="8" w:space="0" w:color="26262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26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</w:tcBorders>
      </w:tcPr>
    </w:tblStylePr>
    <w:tblStylePr w:type="band1Horz"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</w:tcBorders>
      </w:tcPr>
    </w:tblStylePr>
  </w:style>
  <w:style w:type="table" w:styleId="-24">
    <w:name w:val="Light List Accent 2"/>
    <w:basedOn w:val="a3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650707" w:themeColor="accent2"/>
        <w:left w:val="single" w:sz="8" w:space="0" w:color="650707" w:themeColor="accent2"/>
        <w:bottom w:val="single" w:sz="8" w:space="0" w:color="650707" w:themeColor="accent2"/>
        <w:right w:val="single" w:sz="8" w:space="0" w:color="65070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5070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50707" w:themeColor="accent2"/>
          <w:left w:val="single" w:sz="8" w:space="0" w:color="650707" w:themeColor="accent2"/>
          <w:bottom w:val="single" w:sz="8" w:space="0" w:color="650707" w:themeColor="accent2"/>
          <w:right w:val="single" w:sz="8" w:space="0" w:color="65070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50707" w:themeColor="accent2"/>
          <w:left w:val="single" w:sz="8" w:space="0" w:color="650707" w:themeColor="accent2"/>
          <w:bottom w:val="single" w:sz="8" w:space="0" w:color="650707" w:themeColor="accent2"/>
          <w:right w:val="single" w:sz="8" w:space="0" w:color="650707" w:themeColor="accent2"/>
        </w:tcBorders>
      </w:tcPr>
    </w:tblStylePr>
    <w:tblStylePr w:type="band1Horz">
      <w:tblPr/>
      <w:tcPr>
        <w:tcBorders>
          <w:top w:val="single" w:sz="8" w:space="0" w:color="650707" w:themeColor="accent2"/>
          <w:left w:val="single" w:sz="8" w:space="0" w:color="650707" w:themeColor="accent2"/>
          <w:bottom w:val="single" w:sz="8" w:space="0" w:color="650707" w:themeColor="accent2"/>
          <w:right w:val="single" w:sz="8" w:space="0" w:color="650707" w:themeColor="accent2"/>
        </w:tcBorders>
      </w:tcPr>
    </w:tblStylePr>
  </w:style>
  <w:style w:type="table" w:styleId="-34">
    <w:name w:val="Light List Accent 3"/>
    <w:basedOn w:val="a3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3E3E3" w:themeColor="accent3"/>
        <w:left w:val="single" w:sz="8" w:space="0" w:color="E3E3E3" w:themeColor="accent3"/>
        <w:bottom w:val="single" w:sz="8" w:space="0" w:color="E3E3E3" w:themeColor="accent3"/>
        <w:right w:val="single" w:sz="8" w:space="0" w:color="E3E3E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3E3E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E3E3" w:themeColor="accent3"/>
          <w:left w:val="single" w:sz="8" w:space="0" w:color="E3E3E3" w:themeColor="accent3"/>
          <w:bottom w:val="single" w:sz="8" w:space="0" w:color="E3E3E3" w:themeColor="accent3"/>
          <w:right w:val="single" w:sz="8" w:space="0" w:color="E3E3E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E3E3" w:themeColor="accent3"/>
          <w:left w:val="single" w:sz="8" w:space="0" w:color="E3E3E3" w:themeColor="accent3"/>
          <w:bottom w:val="single" w:sz="8" w:space="0" w:color="E3E3E3" w:themeColor="accent3"/>
          <w:right w:val="single" w:sz="8" w:space="0" w:color="E3E3E3" w:themeColor="accent3"/>
        </w:tcBorders>
      </w:tcPr>
    </w:tblStylePr>
    <w:tblStylePr w:type="band1Horz">
      <w:tblPr/>
      <w:tcPr>
        <w:tcBorders>
          <w:top w:val="single" w:sz="8" w:space="0" w:color="E3E3E3" w:themeColor="accent3"/>
          <w:left w:val="single" w:sz="8" w:space="0" w:color="E3E3E3" w:themeColor="accent3"/>
          <w:bottom w:val="single" w:sz="8" w:space="0" w:color="E3E3E3" w:themeColor="accent3"/>
          <w:right w:val="single" w:sz="8" w:space="0" w:color="E3E3E3" w:themeColor="accent3"/>
        </w:tcBorders>
      </w:tcPr>
    </w:tblStylePr>
  </w:style>
  <w:style w:type="table" w:styleId="-44">
    <w:name w:val="Light List Accent 4"/>
    <w:basedOn w:val="a3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14141" w:themeColor="accent4"/>
        <w:left w:val="single" w:sz="8" w:space="0" w:color="414141" w:themeColor="accent4"/>
        <w:bottom w:val="single" w:sz="8" w:space="0" w:color="414141" w:themeColor="accent4"/>
        <w:right w:val="single" w:sz="8" w:space="0" w:color="414141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1414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14141" w:themeColor="accent4"/>
          <w:left w:val="single" w:sz="8" w:space="0" w:color="414141" w:themeColor="accent4"/>
          <w:bottom w:val="single" w:sz="8" w:space="0" w:color="414141" w:themeColor="accent4"/>
          <w:right w:val="single" w:sz="8" w:space="0" w:color="4141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14141" w:themeColor="accent4"/>
          <w:left w:val="single" w:sz="8" w:space="0" w:color="414141" w:themeColor="accent4"/>
          <w:bottom w:val="single" w:sz="8" w:space="0" w:color="414141" w:themeColor="accent4"/>
          <w:right w:val="single" w:sz="8" w:space="0" w:color="414141" w:themeColor="accent4"/>
        </w:tcBorders>
      </w:tcPr>
    </w:tblStylePr>
    <w:tblStylePr w:type="band1Horz">
      <w:tblPr/>
      <w:tcPr>
        <w:tcBorders>
          <w:top w:val="single" w:sz="8" w:space="0" w:color="414141" w:themeColor="accent4"/>
          <w:left w:val="single" w:sz="8" w:space="0" w:color="414141" w:themeColor="accent4"/>
          <w:bottom w:val="single" w:sz="8" w:space="0" w:color="414141" w:themeColor="accent4"/>
          <w:right w:val="single" w:sz="8" w:space="0" w:color="414141" w:themeColor="accent4"/>
        </w:tcBorders>
      </w:tcPr>
    </w:tblStylePr>
  </w:style>
  <w:style w:type="table" w:styleId="-54">
    <w:name w:val="Light List Accent 5"/>
    <w:basedOn w:val="a3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4CED0" w:themeColor="accent5"/>
        <w:left w:val="single" w:sz="8" w:space="0" w:color="E4CED0" w:themeColor="accent5"/>
        <w:bottom w:val="single" w:sz="8" w:space="0" w:color="E4CED0" w:themeColor="accent5"/>
        <w:right w:val="single" w:sz="8" w:space="0" w:color="E4CED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4CED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CED0" w:themeColor="accent5"/>
          <w:left w:val="single" w:sz="8" w:space="0" w:color="E4CED0" w:themeColor="accent5"/>
          <w:bottom w:val="single" w:sz="8" w:space="0" w:color="E4CED0" w:themeColor="accent5"/>
          <w:right w:val="single" w:sz="8" w:space="0" w:color="E4CED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4CED0" w:themeColor="accent5"/>
          <w:left w:val="single" w:sz="8" w:space="0" w:color="E4CED0" w:themeColor="accent5"/>
          <w:bottom w:val="single" w:sz="8" w:space="0" w:color="E4CED0" w:themeColor="accent5"/>
          <w:right w:val="single" w:sz="8" w:space="0" w:color="E4CED0" w:themeColor="accent5"/>
        </w:tcBorders>
      </w:tcPr>
    </w:tblStylePr>
    <w:tblStylePr w:type="band1Horz">
      <w:tblPr/>
      <w:tcPr>
        <w:tcBorders>
          <w:top w:val="single" w:sz="8" w:space="0" w:color="E4CED0" w:themeColor="accent5"/>
          <w:left w:val="single" w:sz="8" w:space="0" w:color="E4CED0" w:themeColor="accent5"/>
          <w:bottom w:val="single" w:sz="8" w:space="0" w:color="E4CED0" w:themeColor="accent5"/>
          <w:right w:val="single" w:sz="8" w:space="0" w:color="E4CED0" w:themeColor="accent5"/>
        </w:tcBorders>
      </w:tcPr>
    </w:tblStylePr>
  </w:style>
  <w:style w:type="table" w:styleId="-64">
    <w:name w:val="Light List Accent 6"/>
    <w:basedOn w:val="a3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band1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</w:style>
  <w:style w:type="table" w:styleId="afffd">
    <w:name w:val="Light Shading"/>
    <w:basedOn w:val="a3"/>
    <w:uiPriority w:val="60"/>
    <w:semiHidden/>
    <w:unhideWhenUsed/>
    <w:rsid w:val="0057222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semiHidden/>
    <w:unhideWhenUsed/>
    <w:rsid w:val="00572222"/>
    <w:pPr>
      <w:spacing w:after="0" w:line="240" w:lineRule="auto"/>
    </w:pPr>
    <w:rPr>
      <w:color w:val="1C1C1C" w:themeColor="accent1" w:themeShade="BF"/>
    </w:rPr>
    <w:tblPr>
      <w:tblStyleRowBandSize w:val="1"/>
      <w:tblStyleColBandSize w:val="1"/>
      <w:tblBorders>
        <w:top w:val="single" w:sz="8" w:space="0" w:color="262626" w:themeColor="accent1"/>
        <w:bottom w:val="single" w:sz="8" w:space="0" w:color="26262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626" w:themeColor="accent1"/>
          <w:left w:val="nil"/>
          <w:bottom w:val="single" w:sz="8" w:space="0" w:color="26262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626" w:themeColor="accent1"/>
          <w:left w:val="nil"/>
          <w:bottom w:val="single" w:sz="8" w:space="0" w:color="26262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C9C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C9C9" w:themeFill="accent1" w:themeFillTint="3F"/>
      </w:tcPr>
    </w:tblStylePr>
  </w:style>
  <w:style w:type="table" w:styleId="-25">
    <w:name w:val="Light Shading Accent 2"/>
    <w:basedOn w:val="a3"/>
    <w:uiPriority w:val="60"/>
    <w:semiHidden/>
    <w:unhideWhenUsed/>
    <w:rsid w:val="00572222"/>
    <w:pPr>
      <w:spacing w:after="0" w:line="240" w:lineRule="auto"/>
    </w:pPr>
    <w:rPr>
      <w:color w:val="4B0505" w:themeColor="accent2" w:themeShade="BF"/>
    </w:rPr>
    <w:tblPr>
      <w:tblStyleRowBandSize w:val="1"/>
      <w:tblStyleColBandSize w:val="1"/>
      <w:tblBorders>
        <w:top w:val="single" w:sz="8" w:space="0" w:color="650707" w:themeColor="accent2"/>
        <w:bottom w:val="single" w:sz="8" w:space="0" w:color="65070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50707" w:themeColor="accent2"/>
          <w:left w:val="nil"/>
          <w:bottom w:val="single" w:sz="8" w:space="0" w:color="65070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50707" w:themeColor="accent2"/>
          <w:left w:val="nil"/>
          <w:bottom w:val="single" w:sz="8" w:space="0" w:color="65070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A2A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A2A2" w:themeFill="accent2" w:themeFillTint="3F"/>
      </w:tcPr>
    </w:tblStylePr>
  </w:style>
  <w:style w:type="table" w:styleId="-35">
    <w:name w:val="Light Shading Accent 3"/>
    <w:basedOn w:val="a3"/>
    <w:uiPriority w:val="60"/>
    <w:semiHidden/>
    <w:unhideWhenUsed/>
    <w:rsid w:val="00572222"/>
    <w:pPr>
      <w:spacing w:after="0" w:line="240" w:lineRule="auto"/>
    </w:pPr>
    <w:rPr>
      <w:color w:val="AAAAAA" w:themeColor="accent3" w:themeShade="BF"/>
    </w:rPr>
    <w:tblPr>
      <w:tblStyleRowBandSize w:val="1"/>
      <w:tblStyleColBandSize w:val="1"/>
      <w:tblBorders>
        <w:top w:val="single" w:sz="8" w:space="0" w:color="E3E3E3" w:themeColor="accent3"/>
        <w:bottom w:val="single" w:sz="8" w:space="0" w:color="E3E3E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E3E3" w:themeColor="accent3"/>
          <w:left w:val="nil"/>
          <w:bottom w:val="single" w:sz="8" w:space="0" w:color="E3E3E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E3E3" w:themeColor="accent3"/>
          <w:left w:val="nil"/>
          <w:bottom w:val="single" w:sz="8" w:space="0" w:color="E3E3E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8F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8F8" w:themeFill="accent3" w:themeFillTint="3F"/>
      </w:tcPr>
    </w:tblStylePr>
  </w:style>
  <w:style w:type="table" w:styleId="-45">
    <w:name w:val="Light Shading Accent 4"/>
    <w:basedOn w:val="a3"/>
    <w:uiPriority w:val="60"/>
    <w:semiHidden/>
    <w:unhideWhenUsed/>
    <w:rsid w:val="00572222"/>
    <w:pPr>
      <w:spacing w:after="0" w:line="240" w:lineRule="auto"/>
    </w:pPr>
    <w:rPr>
      <w:color w:val="303030" w:themeColor="accent4" w:themeShade="BF"/>
    </w:rPr>
    <w:tblPr>
      <w:tblStyleRowBandSize w:val="1"/>
      <w:tblStyleColBandSize w:val="1"/>
      <w:tblBorders>
        <w:top w:val="single" w:sz="8" w:space="0" w:color="414141" w:themeColor="accent4"/>
        <w:bottom w:val="single" w:sz="8" w:space="0" w:color="414141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4141" w:themeColor="accent4"/>
          <w:left w:val="nil"/>
          <w:bottom w:val="single" w:sz="8" w:space="0" w:color="414141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4141" w:themeColor="accent4"/>
          <w:left w:val="nil"/>
          <w:bottom w:val="single" w:sz="8" w:space="0" w:color="414141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0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0D0" w:themeFill="accent4" w:themeFillTint="3F"/>
      </w:tcPr>
    </w:tblStylePr>
  </w:style>
  <w:style w:type="table" w:styleId="-55">
    <w:name w:val="Light Shading Accent 5"/>
    <w:basedOn w:val="a3"/>
    <w:uiPriority w:val="60"/>
    <w:semiHidden/>
    <w:unhideWhenUsed/>
    <w:rsid w:val="00572222"/>
    <w:pPr>
      <w:spacing w:after="0" w:line="240" w:lineRule="auto"/>
    </w:pPr>
    <w:rPr>
      <w:color w:val="BD878C" w:themeColor="accent5" w:themeShade="BF"/>
    </w:rPr>
    <w:tblPr>
      <w:tblStyleRowBandSize w:val="1"/>
      <w:tblStyleColBandSize w:val="1"/>
      <w:tblBorders>
        <w:top w:val="single" w:sz="8" w:space="0" w:color="E4CED0" w:themeColor="accent5"/>
        <w:bottom w:val="single" w:sz="8" w:space="0" w:color="E4CED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CED0" w:themeColor="accent5"/>
          <w:left w:val="nil"/>
          <w:bottom w:val="single" w:sz="8" w:space="0" w:color="E4CED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CED0" w:themeColor="accent5"/>
          <w:left w:val="nil"/>
          <w:bottom w:val="single" w:sz="8" w:space="0" w:color="E4CED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2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2F3" w:themeFill="accent5" w:themeFillTint="3F"/>
      </w:tcPr>
    </w:tblStylePr>
  </w:style>
  <w:style w:type="table" w:styleId="-65">
    <w:name w:val="Light Shading Accent 6"/>
    <w:basedOn w:val="a3"/>
    <w:uiPriority w:val="60"/>
    <w:semiHidden/>
    <w:unhideWhenUsed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  <w:tblBorders>
        <w:top w:val="single" w:sz="8" w:space="0" w:color="FFFFFF" w:themeColor="accent6"/>
        <w:bottom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6"/>
          <w:left w:val="nil"/>
          <w:bottom w:val="single" w:sz="8" w:space="0" w:color="FFFFF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6"/>
          <w:left w:val="nil"/>
          <w:bottom w:val="single" w:sz="8" w:space="0" w:color="FFFFF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</w:style>
  <w:style w:type="character" w:styleId="afffe">
    <w:name w:val="line number"/>
    <w:basedOn w:val="a2"/>
    <w:uiPriority w:val="99"/>
    <w:semiHidden/>
    <w:unhideWhenUsed/>
    <w:rsid w:val="00572222"/>
    <w:rPr>
      <w:sz w:val="22"/>
    </w:rPr>
  </w:style>
  <w:style w:type="paragraph" w:styleId="affff">
    <w:name w:val="List"/>
    <w:basedOn w:val="a1"/>
    <w:uiPriority w:val="99"/>
    <w:semiHidden/>
    <w:unhideWhenUsed/>
    <w:rsid w:val="00572222"/>
    <w:pPr>
      <w:ind w:left="360" w:hanging="360"/>
      <w:contextualSpacing/>
    </w:pPr>
  </w:style>
  <w:style w:type="paragraph" w:styleId="2b">
    <w:name w:val="List 2"/>
    <w:basedOn w:val="a1"/>
    <w:uiPriority w:val="99"/>
    <w:semiHidden/>
    <w:unhideWhenUsed/>
    <w:rsid w:val="00572222"/>
    <w:pPr>
      <w:ind w:left="720" w:hanging="360"/>
      <w:contextualSpacing/>
    </w:pPr>
  </w:style>
  <w:style w:type="paragraph" w:styleId="39">
    <w:name w:val="List 3"/>
    <w:basedOn w:val="a1"/>
    <w:uiPriority w:val="99"/>
    <w:semiHidden/>
    <w:unhideWhenUsed/>
    <w:rsid w:val="00572222"/>
    <w:pPr>
      <w:ind w:left="1080" w:hanging="360"/>
      <w:contextualSpacing/>
    </w:pPr>
  </w:style>
  <w:style w:type="paragraph" w:styleId="48">
    <w:name w:val="List 4"/>
    <w:basedOn w:val="a1"/>
    <w:uiPriority w:val="99"/>
    <w:semiHidden/>
    <w:unhideWhenUsed/>
    <w:rsid w:val="00572222"/>
    <w:pPr>
      <w:ind w:left="1440" w:hanging="360"/>
      <w:contextualSpacing/>
    </w:pPr>
  </w:style>
  <w:style w:type="paragraph" w:styleId="58">
    <w:name w:val="List 5"/>
    <w:basedOn w:val="a1"/>
    <w:uiPriority w:val="99"/>
    <w:semiHidden/>
    <w:unhideWhenUsed/>
    <w:rsid w:val="00572222"/>
    <w:pPr>
      <w:ind w:left="1800" w:hanging="360"/>
      <w:contextualSpacing/>
    </w:pPr>
  </w:style>
  <w:style w:type="paragraph" w:styleId="a0">
    <w:name w:val="List Bullet"/>
    <w:basedOn w:val="a1"/>
    <w:uiPriority w:val="99"/>
    <w:semiHidden/>
    <w:unhideWhenUsed/>
    <w:rsid w:val="00572222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572222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572222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572222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572222"/>
    <w:pPr>
      <w:numPr>
        <w:numId w:val="5"/>
      </w:numPr>
      <w:contextualSpacing/>
    </w:pPr>
  </w:style>
  <w:style w:type="paragraph" w:styleId="affff0">
    <w:name w:val="List Continue"/>
    <w:basedOn w:val="a1"/>
    <w:uiPriority w:val="99"/>
    <w:semiHidden/>
    <w:unhideWhenUsed/>
    <w:rsid w:val="00572222"/>
    <w:pPr>
      <w:spacing w:after="120"/>
      <w:ind w:left="360"/>
      <w:contextualSpacing/>
    </w:pPr>
  </w:style>
  <w:style w:type="paragraph" w:styleId="2c">
    <w:name w:val="List Continue 2"/>
    <w:basedOn w:val="a1"/>
    <w:uiPriority w:val="99"/>
    <w:semiHidden/>
    <w:unhideWhenUsed/>
    <w:rsid w:val="00572222"/>
    <w:pPr>
      <w:spacing w:after="120"/>
      <w:ind w:left="720"/>
      <w:contextualSpacing/>
    </w:pPr>
  </w:style>
  <w:style w:type="paragraph" w:styleId="3a">
    <w:name w:val="List Continue 3"/>
    <w:basedOn w:val="a1"/>
    <w:uiPriority w:val="99"/>
    <w:semiHidden/>
    <w:unhideWhenUsed/>
    <w:rsid w:val="00572222"/>
    <w:pPr>
      <w:spacing w:after="120"/>
      <w:ind w:left="1080"/>
      <w:contextualSpacing/>
    </w:pPr>
  </w:style>
  <w:style w:type="paragraph" w:styleId="49">
    <w:name w:val="List Continue 4"/>
    <w:basedOn w:val="a1"/>
    <w:uiPriority w:val="99"/>
    <w:semiHidden/>
    <w:unhideWhenUsed/>
    <w:rsid w:val="00572222"/>
    <w:pPr>
      <w:spacing w:after="120"/>
      <w:ind w:left="1440"/>
      <w:contextualSpacing/>
    </w:pPr>
  </w:style>
  <w:style w:type="paragraph" w:styleId="59">
    <w:name w:val="List Continue 5"/>
    <w:basedOn w:val="a1"/>
    <w:uiPriority w:val="99"/>
    <w:semiHidden/>
    <w:unhideWhenUsed/>
    <w:rsid w:val="00572222"/>
    <w:pPr>
      <w:spacing w:after="120"/>
      <w:ind w:left="1800"/>
      <w:contextualSpacing/>
    </w:pPr>
  </w:style>
  <w:style w:type="paragraph" w:styleId="a">
    <w:name w:val="List Number"/>
    <w:basedOn w:val="a1"/>
    <w:uiPriority w:val="99"/>
    <w:semiHidden/>
    <w:unhideWhenUsed/>
    <w:rsid w:val="00572222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572222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572222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572222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572222"/>
    <w:pPr>
      <w:numPr>
        <w:numId w:val="10"/>
      </w:numPr>
      <w:contextualSpacing/>
    </w:pPr>
  </w:style>
  <w:style w:type="paragraph" w:styleId="affff1">
    <w:name w:val="List Paragraph"/>
    <w:basedOn w:val="a1"/>
    <w:uiPriority w:val="34"/>
    <w:semiHidden/>
    <w:qFormat/>
    <w:rsid w:val="00572222"/>
    <w:pPr>
      <w:ind w:left="720"/>
      <w:contextualSpacing/>
    </w:pPr>
  </w:style>
  <w:style w:type="table" w:styleId="18">
    <w:name w:val="List Table 1 Light"/>
    <w:basedOn w:val="a3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1">
    <w:name w:val="List Table 1 Light Accent 1"/>
    <w:basedOn w:val="a3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C7C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C7C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1" w:themeFillTint="33"/>
      </w:tcPr>
    </w:tblStylePr>
    <w:tblStylePr w:type="band1Horz">
      <w:tblPr/>
      <w:tcPr>
        <w:shd w:val="clear" w:color="auto" w:fill="D3D3D3" w:themeFill="accent1" w:themeFillTint="33"/>
      </w:tcPr>
    </w:tblStylePr>
  </w:style>
  <w:style w:type="table" w:styleId="120">
    <w:name w:val="List Table 1 Light Accent 2"/>
    <w:basedOn w:val="a3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1D1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1D1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B3B3" w:themeFill="accent2" w:themeFillTint="33"/>
      </w:tcPr>
    </w:tblStylePr>
    <w:tblStylePr w:type="band1Horz">
      <w:tblPr/>
      <w:tcPr>
        <w:shd w:val="clear" w:color="auto" w:fill="F9B3B3" w:themeFill="accent2" w:themeFillTint="33"/>
      </w:tcPr>
    </w:tblStylePr>
  </w:style>
  <w:style w:type="table" w:styleId="130">
    <w:name w:val="List Table 1 Light Accent 3"/>
    <w:basedOn w:val="a3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EEE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EEE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3" w:themeFillTint="33"/>
      </w:tcPr>
    </w:tblStylePr>
    <w:tblStylePr w:type="band1Horz">
      <w:tblPr/>
      <w:tcPr>
        <w:shd w:val="clear" w:color="auto" w:fill="F9F9F9" w:themeFill="accent3" w:themeFillTint="33"/>
      </w:tcPr>
    </w:tblStylePr>
  </w:style>
  <w:style w:type="table" w:styleId="140">
    <w:name w:val="List Table 1 Light Accent 4"/>
    <w:basedOn w:val="a3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8D8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8D8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3"/>
      </w:tcPr>
    </w:tblStylePr>
    <w:tblStylePr w:type="band1Horz">
      <w:tblPr/>
      <w:tcPr>
        <w:shd w:val="clear" w:color="auto" w:fill="D9D9D9" w:themeFill="accent4" w:themeFillTint="33"/>
      </w:tcPr>
    </w:tblStylePr>
  </w:style>
  <w:style w:type="table" w:styleId="150">
    <w:name w:val="List Table 1 Light Accent 5"/>
    <w:basedOn w:val="a3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E1E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E1E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F5" w:themeFill="accent5" w:themeFillTint="33"/>
      </w:tcPr>
    </w:tblStylePr>
    <w:tblStylePr w:type="band1Horz">
      <w:tblPr/>
      <w:tcPr>
        <w:shd w:val="clear" w:color="auto" w:fill="F9F5F5" w:themeFill="accent5" w:themeFillTint="33"/>
      </w:tcPr>
    </w:tblStylePr>
  </w:style>
  <w:style w:type="table" w:styleId="160">
    <w:name w:val="List Table 1 Light Accent 6"/>
    <w:basedOn w:val="a3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2d">
    <w:name w:val="List Table 2"/>
    <w:basedOn w:val="a3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11">
    <w:name w:val="List Table 2 Accent 1"/>
    <w:basedOn w:val="a3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7C7C7C" w:themeColor="accent1" w:themeTint="99"/>
        <w:bottom w:val="single" w:sz="4" w:space="0" w:color="7C7C7C" w:themeColor="accent1" w:themeTint="99"/>
        <w:insideH w:val="single" w:sz="4" w:space="0" w:color="7C7C7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1" w:themeFillTint="33"/>
      </w:tcPr>
    </w:tblStylePr>
    <w:tblStylePr w:type="band1Horz">
      <w:tblPr/>
      <w:tcPr>
        <w:shd w:val="clear" w:color="auto" w:fill="D3D3D3" w:themeFill="accent1" w:themeFillTint="33"/>
      </w:tcPr>
    </w:tblStylePr>
  </w:style>
  <w:style w:type="table" w:styleId="221">
    <w:name w:val="List Table 2 Accent 2"/>
    <w:basedOn w:val="a3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F1D1D" w:themeColor="accent2" w:themeTint="99"/>
        <w:bottom w:val="single" w:sz="4" w:space="0" w:color="EF1D1D" w:themeColor="accent2" w:themeTint="99"/>
        <w:insideH w:val="single" w:sz="4" w:space="0" w:color="EF1D1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B3B3" w:themeFill="accent2" w:themeFillTint="33"/>
      </w:tcPr>
    </w:tblStylePr>
    <w:tblStylePr w:type="band1Horz">
      <w:tblPr/>
      <w:tcPr>
        <w:shd w:val="clear" w:color="auto" w:fill="F9B3B3" w:themeFill="accent2" w:themeFillTint="33"/>
      </w:tcPr>
    </w:tblStylePr>
  </w:style>
  <w:style w:type="table" w:styleId="231">
    <w:name w:val="List Table 2 Accent 3"/>
    <w:basedOn w:val="a3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EEEEE" w:themeColor="accent3" w:themeTint="99"/>
        <w:bottom w:val="single" w:sz="4" w:space="0" w:color="EEEEEE" w:themeColor="accent3" w:themeTint="99"/>
        <w:insideH w:val="single" w:sz="4" w:space="0" w:color="EEEEE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3" w:themeFillTint="33"/>
      </w:tcPr>
    </w:tblStylePr>
    <w:tblStylePr w:type="band1Horz">
      <w:tblPr/>
      <w:tcPr>
        <w:shd w:val="clear" w:color="auto" w:fill="F9F9F9" w:themeFill="accent3" w:themeFillTint="33"/>
      </w:tcPr>
    </w:tblStylePr>
  </w:style>
  <w:style w:type="table" w:styleId="241">
    <w:name w:val="List Table 2 Accent 4"/>
    <w:basedOn w:val="a3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D8D8D" w:themeColor="accent4" w:themeTint="99"/>
        <w:bottom w:val="single" w:sz="4" w:space="0" w:color="8D8D8D" w:themeColor="accent4" w:themeTint="99"/>
        <w:insideH w:val="single" w:sz="4" w:space="0" w:color="8D8D8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3"/>
      </w:tcPr>
    </w:tblStylePr>
    <w:tblStylePr w:type="band1Horz">
      <w:tblPr/>
      <w:tcPr>
        <w:shd w:val="clear" w:color="auto" w:fill="D9D9D9" w:themeFill="accent4" w:themeFillTint="33"/>
      </w:tcPr>
    </w:tblStylePr>
  </w:style>
  <w:style w:type="table" w:styleId="251">
    <w:name w:val="List Table 2 Accent 5"/>
    <w:basedOn w:val="a3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EE1E2" w:themeColor="accent5" w:themeTint="99"/>
        <w:bottom w:val="single" w:sz="4" w:space="0" w:color="EEE1E2" w:themeColor="accent5" w:themeTint="99"/>
        <w:insideH w:val="single" w:sz="4" w:space="0" w:color="EEE1E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F5" w:themeFill="accent5" w:themeFillTint="33"/>
      </w:tcPr>
    </w:tblStylePr>
    <w:tblStylePr w:type="band1Horz">
      <w:tblPr/>
      <w:tcPr>
        <w:shd w:val="clear" w:color="auto" w:fill="F9F5F5" w:themeFill="accent5" w:themeFillTint="33"/>
      </w:tcPr>
    </w:tblStylePr>
  </w:style>
  <w:style w:type="table" w:styleId="261">
    <w:name w:val="List Table 2 Accent 6"/>
    <w:basedOn w:val="a3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99"/>
        <w:bottom w:val="single" w:sz="4" w:space="0" w:color="FFFFFF" w:themeColor="accent6" w:themeTint="99"/>
        <w:insideH w:val="single" w:sz="4" w:space="0" w:color="FFFFF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3b">
    <w:name w:val="List Table 3"/>
    <w:basedOn w:val="a3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11">
    <w:name w:val="List Table 3 Accent 1"/>
    <w:basedOn w:val="a3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262626" w:themeColor="accent1"/>
        <w:left w:val="single" w:sz="4" w:space="0" w:color="262626" w:themeColor="accent1"/>
        <w:bottom w:val="single" w:sz="4" w:space="0" w:color="262626" w:themeColor="accent1"/>
        <w:right w:val="single" w:sz="4" w:space="0" w:color="26262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62626" w:themeFill="accent1"/>
      </w:tcPr>
    </w:tblStylePr>
    <w:tblStylePr w:type="lastRow">
      <w:rPr>
        <w:b/>
        <w:bCs/>
      </w:rPr>
      <w:tblPr/>
      <w:tcPr>
        <w:tcBorders>
          <w:top w:val="double" w:sz="4" w:space="0" w:color="26262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62626" w:themeColor="accent1"/>
          <w:right w:val="single" w:sz="4" w:space="0" w:color="262626" w:themeColor="accent1"/>
        </w:tcBorders>
      </w:tcPr>
    </w:tblStylePr>
    <w:tblStylePr w:type="band1Horz">
      <w:tblPr/>
      <w:tcPr>
        <w:tcBorders>
          <w:top w:val="single" w:sz="4" w:space="0" w:color="262626" w:themeColor="accent1"/>
          <w:bottom w:val="single" w:sz="4" w:space="0" w:color="26262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62626" w:themeColor="accent1"/>
          <w:left w:val="nil"/>
        </w:tcBorders>
      </w:tcPr>
    </w:tblStylePr>
    <w:tblStylePr w:type="swCell">
      <w:tblPr/>
      <w:tcPr>
        <w:tcBorders>
          <w:top w:val="double" w:sz="4" w:space="0" w:color="262626" w:themeColor="accent1"/>
          <w:right w:val="nil"/>
        </w:tcBorders>
      </w:tcPr>
    </w:tblStylePr>
  </w:style>
  <w:style w:type="table" w:styleId="321">
    <w:name w:val="List Table 3 Accent 2"/>
    <w:basedOn w:val="a3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50707" w:themeColor="accent2"/>
        <w:left w:val="single" w:sz="4" w:space="0" w:color="650707" w:themeColor="accent2"/>
        <w:bottom w:val="single" w:sz="4" w:space="0" w:color="650707" w:themeColor="accent2"/>
        <w:right w:val="single" w:sz="4" w:space="0" w:color="65070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50707" w:themeFill="accent2"/>
      </w:tcPr>
    </w:tblStylePr>
    <w:tblStylePr w:type="lastRow">
      <w:rPr>
        <w:b/>
        <w:bCs/>
      </w:rPr>
      <w:tblPr/>
      <w:tcPr>
        <w:tcBorders>
          <w:top w:val="double" w:sz="4" w:space="0" w:color="65070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50707" w:themeColor="accent2"/>
          <w:right w:val="single" w:sz="4" w:space="0" w:color="650707" w:themeColor="accent2"/>
        </w:tcBorders>
      </w:tcPr>
    </w:tblStylePr>
    <w:tblStylePr w:type="band1Horz">
      <w:tblPr/>
      <w:tcPr>
        <w:tcBorders>
          <w:top w:val="single" w:sz="4" w:space="0" w:color="650707" w:themeColor="accent2"/>
          <w:bottom w:val="single" w:sz="4" w:space="0" w:color="65070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50707" w:themeColor="accent2"/>
          <w:left w:val="nil"/>
        </w:tcBorders>
      </w:tcPr>
    </w:tblStylePr>
    <w:tblStylePr w:type="swCell">
      <w:tblPr/>
      <w:tcPr>
        <w:tcBorders>
          <w:top w:val="double" w:sz="4" w:space="0" w:color="650707" w:themeColor="accent2"/>
          <w:right w:val="nil"/>
        </w:tcBorders>
      </w:tcPr>
    </w:tblStylePr>
  </w:style>
  <w:style w:type="table" w:styleId="331">
    <w:name w:val="List Table 3 Accent 3"/>
    <w:basedOn w:val="a3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3E3E3" w:themeColor="accent3"/>
        <w:left w:val="single" w:sz="4" w:space="0" w:color="E3E3E3" w:themeColor="accent3"/>
        <w:bottom w:val="single" w:sz="4" w:space="0" w:color="E3E3E3" w:themeColor="accent3"/>
        <w:right w:val="single" w:sz="4" w:space="0" w:color="E3E3E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3E3E3" w:themeFill="accent3"/>
      </w:tcPr>
    </w:tblStylePr>
    <w:tblStylePr w:type="lastRow">
      <w:rPr>
        <w:b/>
        <w:bCs/>
      </w:rPr>
      <w:tblPr/>
      <w:tcPr>
        <w:tcBorders>
          <w:top w:val="double" w:sz="4" w:space="0" w:color="E3E3E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3E3E3" w:themeColor="accent3"/>
          <w:right w:val="single" w:sz="4" w:space="0" w:color="E3E3E3" w:themeColor="accent3"/>
        </w:tcBorders>
      </w:tcPr>
    </w:tblStylePr>
    <w:tblStylePr w:type="band1Horz">
      <w:tblPr/>
      <w:tcPr>
        <w:tcBorders>
          <w:top w:val="single" w:sz="4" w:space="0" w:color="E3E3E3" w:themeColor="accent3"/>
          <w:bottom w:val="single" w:sz="4" w:space="0" w:color="E3E3E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3E3E3" w:themeColor="accent3"/>
          <w:left w:val="nil"/>
        </w:tcBorders>
      </w:tcPr>
    </w:tblStylePr>
    <w:tblStylePr w:type="swCell">
      <w:tblPr/>
      <w:tcPr>
        <w:tcBorders>
          <w:top w:val="double" w:sz="4" w:space="0" w:color="E3E3E3" w:themeColor="accent3"/>
          <w:right w:val="nil"/>
        </w:tcBorders>
      </w:tcPr>
    </w:tblStylePr>
  </w:style>
  <w:style w:type="table" w:styleId="341">
    <w:name w:val="List Table 3 Accent 4"/>
    <w:basedOn w:val="a3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414141" w:themeColor="accent4"/>
        <w:left w:val="single" w:sz="4" w:space="0" w:color="414141" w:themeColor="accent4"/>
        <w:bottom w:val="single" w:sz="4" w:space="0" w:color="414141" w:themeColor="accent4"/>
        <w:right w:val="single" w:sz="4" w:space="0" w:color="414141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14141" w:themeFill="accent4"/>
      </w:tcPr>
    </w:tblStylePr>
    <w:tblStylePr w:type="lastRow">
      <w:rPr>
        <w:b/>
        <w:bCs/>
      </w:rPr>
      <w:tblPr/>
      <w:tcPr>
        <w:tcBorders>
          <w:top w:val="double" w:sz="4" w:space="0" w:color="414141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14141" w:themeColor="accent4"/>
          <w:right w:val="single" w:sz="4" w:space="0" w:color="414141" w:themeColor="accent4"/>
        </w:tcBorders>
      </w:tcPr>
    </w:tblStylePr>
    <w:tblStylePr w:type="band1Horz">
      <w:tblPr/>
      <w:tcPr>
        <w:tcBorders>
          <w:top w:val="single" w:sz="4" w:space="0" w:color="414141" w:themeColor="accent4"/>
          <w:bottom w:val="single" w:sz="4" w:space="0" w:color="414141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14141" w:themeColor="accent4"/>
          <w:left w:val="nil"/>
        </w:tcBorders>
      </w:tcPr>
    </w:tblStylePr>
    <w:tblStylePr w:type="swCell">
      <w:tblPr/>
      <w:tcPr>
        <w:tcBorders>
          <w:top w:val="double" w:sz="4" w:space="0" w:color="414141" w:themeColor="accent4"/>
          <w:right w:val="nil"/>
        </w:tcBorders>
      </w:tcPr>
    </w:tblStylePr>
  </w:style>
  <w:style w:type="table" w:styleId="351">
    <w:name w:val="List Table 3 Accent 5"/>
    <w:basedOn w:val="a3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4CED0" w:themeColor="accent5"/>
        <w:left w:val="single" w:sz="4" w:space="0" w:color="E4CED0" w:themeColor="accent5"/>
        <w:bottom w:val="single" w:sz="4" w:space="0" w:color="E4CED0" w:themeColor="accent5"/>
        <w:right w:val="single" w:sz="4" w:space="0" w:color="E4CED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4CED0" w:themeFill="accent5"/>
      </w:tcPr>
    </w:tblStylePr>
    <w:tblStylePr w:type="lastRow">
      <w:rPr>
        <w:b/>
        <w:bCs/>
      </w:rPr>
      <w:tblPr/>
      <w:tcPr>
        <w:tcBorders>
          <w:top w:val="double" w:sz="4" w:space="0" w:color="E4CED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4CED0" w:themeColor="accent5"/>
          <w:right w:val="single" w:sz="4" w:space="0" w:color="E4CED0" w:themeColor="accent5"/>
        </w:tcBorders>
      </w:tcPr>
    </w:tblStylePr>
    <w:tblStylePr w:type="band1Horz">
      <w:tblPr/>
      <w:tcPr>
        <w:tcBorders>
          <w:top w:val="single" w:sz="4" w:space="0" w:color="E4CED0" w:themeColor="accent5"/>
          <w:bottom w:val="single" w:sz="4" w:space="0" w:color="E4CED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4CED0" w:themeColor="accent5"/>
          <w:left w:val="nil"/>
        </w:tcBorders>
      </w:tcPr>
    </w:tblStylePr>
    <w:tblStylePr w:type="swCell">
      <w:tblPr/>
      <w:tcPr>
        <w:tcBorders>
          <w:top w:val="double" w:sz="4" w:space="0" w:color="E4CED0" w:themeColor="accent5"/>
          <w:right w:val="nil"/>
        </w:tcBorders>
      </w:tcPr>
    </w:tblStylePr>
  </w:style>
  <w:style w:type="table" w:styleId="361">
    <w:name w:val="List Table 3 Accent 6"/>
    <w:basedOn w:val="a3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/>
        <w:left w:val="single" w:sz="4" w:space="0" w:color="FFFFFF" w:themeColor="accent6"/>
        <w:bottom w:val="single" w:sz="4" w:space="0" w:color="FFFFFF" w:themeColor="accent6"/>
        <w:right w:val="single" w:sz="4" w:space="0" w:color="FFFFF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FFF" w:themeColor="accent6"/>
          <w:right w:val="single" w:sz="4" w:space="0" w:color="FFFFFF" w:themeColor="accent6"/>
        </w:tcBorders>
      </w:tcPr>
    </w:tblStylePr>
    <w:tblStylePr w:type="band1Horz">
      <w:tblPr/>
      <w:tcPr>
        <w:tcBorders>
          <w:top w:val="single" w:sz="4" w:space="0" w:color="FFFFFF" w:themeColor="accent6"/>
          <w:bottom w:val="single" w:sz="4" w:space="0" w:color="FFFFF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accent6"/>
          <w:left w:val="nil"/>
        </w:tcBorders>
      </w:tcPr>
    </w:tblStylePr>
    <w:tblStylePr w:type="swCell">
      <w:tblPr/>
      <w:tcPr>
        <w:tcBorders>
          <w:top w:val="double" w:sz="4" w:space="0" w:color="FFFFFF" w:themeColor="accent6"/>
          <w:right w:val="nil"/>
        </w:tcBorders>
      </w:tcPr>
    </w:tblStylePr>
  </w:style>
  <w:style w:type="table" w:styleId="4a">
    <w:name w:val="List Table 4"/>
    <w:basedOn w:val="a3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11">
    <w:name w:val="List Table 4 Accent 1"/>
    <w:basedOn w:val="a3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7C7C7C" w:themeColor="accent1" w:themeTint="99"/>
        <w:left w:val="single" w:sz="4" w:space="0" w:color="7C7C7C" w:themeColor="accent1" w:themeTint="99"/>
        <w:bottom w:val="single" w:sz="4" w:space="0" w:color="7C7C7C" w:themeColor="accent1" w:themeTint="99"/>
        <w:right w:val="single" w:sz="4" w:space="0" w:color="7C7C7C" w:themeColor="accent1" w:themeTint="99"/>
        <w:insideH w:val="single" w:sz="4" w:space="0" w:color="7C7C7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2626" w:themeColor="accent1"/>
          <w:left w:val="single" w:sz="4" w:space="0" w:color="262626" w:themeColor="accent1"/>
          <w:bottom w:val="single" w:sz="4" w:space="0" w:color="262626" w:themeColor="accent1"/>
          <w:right w:val="single" w:sz="4" w:space="0" w:color="262626" w:themeColor="accent1"/>
          <w:insideH w:val="nil"/>
        </w:tcBorders>
        <w:shd w:val="clear" w:color="auto" w:fill="262626" w:themeFill="accent1"/>
      </w:tcPr>
    </w:tblStylePr>
    <w:tblStylePr w:type="lastRow">
      <w:rPr>
        <w:b/>
        <w:bCs/>
      </w:rPr>
      <w:tblPr/>
      <w:tcPr>
        <w:tcBorders>
          <w:top w:val="double" w:sz="4" w:space="0" w:color="7C7C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1" w:themeFillTint="33"/>
      </w:tcPr>
    </w:tblStylePr>
    <w:tblStylePr w:type="band1Horz">
      <w:tblPr/>
      <w:tcPr>
        <w:shd w:val="clear" w:color="auto" w:fill="D3D3D3" w:themeFill="accent1" w:themeFillTint="33"/>
      </w:tcPr>
    </w:tblStylePr>
  </w:style>
  <w:style w:type="table" w:styleId="421">
    <w:name w:val="List Table 4 Accent 2"/>
    <w:basedOn w:val="a3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F1D1D" w:themeColor="accent2" w:themeTint="99"/>
        <w:left w:val="single" w:sz="4" w:space="0" w:color="EF1D1D" w:themeColor="accent2" w:themeTint="99"/>
        <w:bottom w:val="single" w:sz="4" w:space="0" w:color="EF1D1D" w:themeColor="accent2" w:themeTint="99"/>
        <w:right w:val="single" w:sz="4" w:space="0" w:color="EF1D1D" w:themeColor="accent2" w:themeTint="99"/>
        <w:insideH w:val="single" w:sz="4" w:space="0" w:color="EF1D1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50707" w:themeColor="accent2"/>
          <w:left w:val="single" w:sz="4" w:space="0" w:color="650707" w:themeColor="accent2"/>
          <w:bottom w:val="single" w:sz="4" w:space="0" w:color="650707" w:themeColor="accent2"/>
          <w:right w:val="single" w:sz="4" w:space="0" w:color="650707" w:themeColor="accent2"/>
          <w:insideH w:val="nil"/>
        </w:tcBorders>
        <w:shd w:val="clear" w:color="auto" w:fill="650707" w:themeFill="accent2"/>
      </w:tcPr>
    </w:tblStylePr>
    <w:tblStylePr w:type="lastRow">
      <w:rPr>
        <w:b/>
        <w:bCs/>
      </w:rPr>
      <w:tblPr/>
      <w:tcPr>
        <w:tcBorders>
          <w:top w:val="double" w:sz="4" w:space="0" w:color="EF1D1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B3B3" w:themeFill="accent2" w:themeFillTint="33"/>
      </w:tcPr>
    </w:tblStylePr>
    <w:tblStylePr w:type="band1Horz">
      <w:tblPr/>
      <w:tcPr>
        <w:shd w:val="clear" w:color="auto" w:fill="F9B3B3" w:themeFill="accent2" w:themeFillTint="33"/>
      </w:tcPr>
    </w:tblStylePr>
  </w:style>
  <w:style w:type="table" w:styleId="431">
    <w:name w:val="List Table 4 Accent 3"/>
    <w:basedOn w:val="a3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EEEEE" w:themeColor="accent3" w:themeTint="99"/>
        <w:left w:val="single" w:sz="4" w:space="0" w:color="EEEEEE" w:themeColor="accent3" w:themeTint="99"/>
        <w:bottom w:val="single" w:sz="4" w:space="0" w:color="EEEEEE" w:themeColor="accent3" w:themeTint="99"/>
        <w:right w:val="single" w:sz="4" w:space="0" w:color="EEEEEE" w:themeColor="accent3" w:themeTint="99"/>
        <w:insideH w:val="single" w:sz="4" w:space="0" w:color="EEEEE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E3E3" w:themeColor="accent3"/>
          <w:left w:val="single" w:sz="4" w:space="0" w:color="E3E3E3" w:themeColor="accent3"/>
          <w:bottom w:val="single" w:sz="4" w:space="0" w:color="E3E3E3" w:themeColor="accent3"/>
          <w:right w:val="single" w:sz="4" w:space="0" w:color="E3E3E3" w:themeColor="accent3"/>
          <w:insideH w:val="nil"/>
        </w:tcBorders>
        <w:shd w:val="clear" w:color="auto" w:fill="E3E3E3" w:themeFill="accent3"/>
      </w:tcPr>
    </w:tblStylePr>
    <w:tblStylePr w:type="lastRow">
      <w:rPr>
        <w:b/>
        <w:bCs/>
      </w:rPr>
      <w:tblPr/>
      <w:tcPr>
        <w:tcBorders>
          <w:top w:val="double" w:sz="4" w:space="0" w:color="EEEEE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3" w:themeFillTint="33"/>
      </w:tcPr>
    </w:tblStylePr>
    <w:tblStylePr w:type="band1Horz">
      <w:tblPr/>
      <w:tcPr>
        <w:shd w:val="clear" w:color="auto" w:fill="F9F9F9" w:themeFill="accent3" w:themeFillTint="33"/>
      </w:tcPr>
    </w:tblStylePr>
  </w:style>
  <w:style w:type="table" w:styleId="440">
    <w:name w:val="List Table 4 Accent 4"/>
    <w:basedOn w:val="a3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D8D8D" w:themeColor="accent4" w:themeTint="99"/>
        <w:left w:val="single" w:sz="4" w:space="0" w:color="8D8D8D" w:themeColor="accent4" w:themeTint="99"/>
        <w:bottom w:val="single" w:sz="4" w:space="0" w:color="8D8D8D" w:themeColor="accent4" w:themeTint="99"/>
        <w:right w:val="single" w:sz="4" w:space="0" w:color="8D8D8D" w:themeColor="accent4" w:themeTint="99"/>
        <w:insideH w:val="single" w:sz="4" w:space="0" w:color="8D8D8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4141" w:themeColor="accent4"/>
          <w:left w:val="single" w:sz="4" w:space="0" w:color="414141" w:themeColor="accent4"/>
          <w:bottom w:val="single" w:sz="4" w:space="0" w:color="414141" w:themeColor="accent4"/>
          <w:right w:val="single" w:sz="4" w:space="0" w:color="414141" w:themeColor="accent4"/>
          <w:insideH w:val="nil"/>
        </w:tcBorders>
        <w:shd w:val="clear" w:color="auto" w:fill="414141" w:themeFill="accent4"/>
      </w:tcPr>
    </w:tblStylePr>
    <w:tblStylePr w:type="lastRow">
      <w:rPr>
        <w:b/>
        <w:bCs/>
      </w:rPr>
      <w:tblPr/>
      <w:tcPr>
        <w:tcBorders>
          <w:top w:val="double" w:sz="4" w:space="0" w:color="8D8D8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3"/>
      </w:tcPr>
    </w:tblStylePr>
    <w:tblStylePr w:type="band1Horz">
      <w:tblPr/>
      <w:tcPr>
        <w:shd w:val="clear" w:color="auto" w:fill="D9D9D9" w:themeFill="accent4" w:themeFillTint="33"/>
      </w:tcPr>
    </w:tblStylePr>
  </w:style>
  <w:style w:type="table" w:styleId="450">
    <w:name w:val="List Table 4 Accent 5"/>
    <w:basedOn w:val="a3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EE1E2" w:themeColor="accent5" w:themeTint="99"/>
        <w:left w:val="single" w:sz="4" w:space="0" w:color="EEE1E2" w:themeColor="accent5" w:themeTint="99"/>
        <w:bottom w:val="single" w:sz="4" w:space="0" w:color="EEE1E2" w:themeColor="accent5" w:themeTint="99"/>
        <w:right w:val="single" w:sz="4" w:space="0" w:color="EEE1E2" w:themeColor="accent5" w:themeTint="99"/>
        <w:insideH w:val="single" w:sz="4" w:space="0" w:color="EEE1E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CED0" w:themeColor="accent5"/>
          <w:left w:val="single" w:sz="4" w:space="0" w:color="E4CED0" w:themeColor="accent5"/>
          <w:bottom w:val="single" w:sz="4" w:space="0" w:color="E4CED0" w:themeColor="accent5"/>
          <w:right w:val="single" w:sz="4" w:space="0" w:color="E4CED0" w:themeColor="accent5"/>
          <w:insideH w:val="nil"/>
        </w:tcBorders>
        <w:shd w:val="clear" w:color="auto" w:fill="E4CED0" w:themeFill="accent5"/>
      </w:tcPr>
    </w:tblStylePr>
    <w:tblStylePr w:type="lastRow">
      <w:rPr>
        <w:b/>
        <w:bCs/>
      </w:rPr>
      <w:tblPr/>
      <w:tcPr>
        <w:tcBorders>
          <w:top w:val="double" w:sz="4" w:space="0" w:color="EEE1E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F5" w:themeFill="accent5" w:themeFillTint="33"/>
      </w:tcPr>
    </w:tblStylePr>
    <w:tblStylePr w:type="band1Horz">
      <w:tblPr/>
      <w:tcPr>
        <w:shd w:val="clear" w:color="auto" w:fill="F9F5F5" w:themeFill="accent5" w:themeFillTint="33"/>
      </w:tcPr>
    </w:tblStylePr>
  </w:style>
  <w:style w:type="table" w:styleId="460">
    <w:name w:val="List Table 4 Accent 6"/>
    <w:basedOn w:val="a3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6"/>
          <w:left w:val="single" w:sz="4" w:space="0" w:color="FFFFFF" w:themeColor="accent6"/>
          <w:bottom w:val="single" w:sz="4" w:space="0" w:color="FFFFFF" w:themeColor="accent6"/>
          <w:right w:val="single" w:sz="4" w:space="0" w:color="FFFFFF" w:themeColor="accent6"/>
          <w:insideH w:val="nil"/>
        </w:tcBorders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5a">
    <w:name w:val="List Table 5 Dark"/>
    <w:basedOn w:val="a3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11">
    <w:name w:val="List Table 5 Dark Accent 1"/>
    <w:basedOn w:val="a3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2626" w:themeColor="accent1"/>
        <w:left w:val="single" w:sz="24" w:space="0" w:color="262626" w:themeColor="accent1"/>
        <w:bottom w:val="single" w:sz="24" w:space="0" w:color="262626" w:themeColor="accent1"/>
        <w:right w:val="single" w:sz="24" w:space="0" w:color="262626" w:themeColor="accent1"/>
      </w:tblBorders>
    </w:tblPr>
    <w:tcPr>
      <w:shd w:val="clear" w:color="auto" w:fill="26262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21">
    <w:name w:val="List Table 5 Dark Accent 2"/>
    <w:basedOn w:val="a3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50707" w:themeColor="accent2"/>
        <w:left w:val="single" w:sz="24" w:space="0" w:color="650707" w:themeColor="accent2"/>
        <w:bottom w:val="single" w:sz="24" w:space="0" w:color="650707" w:themeColor="accent2"/>
        <w:right w:val="single" w:sz="24" w:space="0" w:color="650707" w:themeColor="accent2"/>
      </w:tblBorders>
    </w:tblPr>
    <w:tcPr>
      <w:shd w:val="clear" w:color="auto" w:fill="65070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31">
    <w:name w:val="List Table 5 Dark Accent 3"/>
    <w:basedOn w:val="a3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3E3E3" w:themeColor="accent3"/>
        <w:left w:val="single" w:sz="24" w:space="0" w:color="E3E3E3" w:themeColor="accent3"/>
        <w:bottom w:val="single" w:sz="24" w:space="0" w:color="E3E3E3" w:themeColor="accent3"/>
        <w:right w:val="single" w:sz="24" w:space="0" w:color="E3E3E3" w:themeColor="accent3"/>
      </w:tblBorders>
    </w:tblPr>
    <w:tcPr>
      <w:shd w:val="clear" w:color="auto" w:fill="E3E3E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40">
    <w:name w:val="List Table 5 Dark Accent 4"/>
    <w:basedOn w:val="a3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14141" w:themeColor="accent4"/>
        <w:left w:val="single" w:sz="24" w:space="0" w:color="414141" w:themeColor="accent4"/>
        <w:bottom w:val="single" w:sz="24" w:space="0" w:color="414141" w:themeColor="accent4"/>
        <w:right w:val="single" w:sz="24" w:space="0" w:color="414141" w:themeColor="accent4"/>
      </w:tblBorders>
    </w:tblPr>
    <w:tcPr>
      <w:shd w:val="clear" w:color="auto" w:fill="414141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50">
    <w:name w:val="List Table 5 Dark Accent 5"/>
    <w:basedOn w:val="a3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4CED0" w:themeColor="accent5"/>
        <w:left w:val="single" w:sz="24" w:space="0" w:color="E4CED0" w:themeColor="accent5"/>
        <w:bottom w:val="single" w:sz="24" w:space="0" w:color="E4CED0" w:themeColor="accent5"/>
        <w:right w:val="single" w:sz="24" w:space="0" w:color="E4CED0" w:themeColor="accent5"/>
      </w:tblBorders>
    </w:tblPr>
    <w:tcPr>
      <w:shd w:val="clear" w:color="auto" w:fill="E4CED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60">
    <w:name w:val="List Table 5 Dark Accent 6"/>
    <w:basedOn w:val="a3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FFFF" w:themeColor="accent6"/>
        <w:left w:val="single" w:sz="24" w:space="0" w:color="FFFFFF" w:themeColor="accent6"/>
        <w:bottom w:val="single" w:sz="24" w:space="0" w:color="FFFFFF" w:themeColor="accent6"/>
        <w:right w:val="single" w:sz="24" w:space="0" w:color="FFFFFF" w:themeColor="accent6"/>
      </w:tblBorders>
    </w:tblPr>
    <w:tcPr>
      <w:shd w:val="clear" w:color="auto" w:fill="FFFFF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8">
    <w:name w:val="List Table 6 Colorful"/>
    <w:basedOn w:val="a3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11">
    <w:name w:val="List Table 6 Colorful Accent 1"/>
    <w:basedOn w:val="a3"/>
    <w:uiPriority w:val="51"/>
    <w:rsid w:val="00572222"/>
    <w:pPr>
      <w:spacing w:after="0" w:line="240" w:lineRule="auto"/>
    </w:pPr>
    <w:rPr>
      <w:color w:val="1C1C1C" w:themeColor="accent1" w:themeShade="BF"/>
    </w:rPr>
    <w:tblPr>
      <w:tblStyleRowBandSize w:val="1"/>
      <w:tblStyleColBandSize w:val="1"/>
      <w:tblBorders>
        <w:top w:val="single" w:sz="4" w:space="0" w:color="262626" w:themeColor="accent1"/>
        <w:bottom w:val="single" w:sz="4" w:space="0" w:color="26262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6262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62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1" w:themeFillTint="33"/>
      </w:tcPr>
    </w:tblStylePr>
    <w:tblStylePr w:type="band1Horz">
      <w:tblPr/>
      <w:tcPr>
        <w:shd w:val="clear" w:color="auto" w:fill="D3D3D3" w:themeFill="accent1" w:themeFillTint="33"/>
      </w:tcPr>
    </w:tblStylePr>
  </w:style>
  <w:style w:type="table" w:styleId="620">
    <w:name w:val="List Table 6 Colorful Accent 2"/>
    <w:basedOn w:val="a3"/>
    <w:uiPriority w:val="51"/>
    <w:rsid w:val="00572222"/>
    <w:pPr>
      <w:spacing w:after="0" w:line="240" w:lineRule="auto"/>
    </w:pPr>
    <w:rPr>
      <w:color w:val="4B0505" w:themeColor="accent2" w:themeShade="BF"/>
    </w:rPr>
    <w:tblPr>
      <w:tblStyleRowBandSize w:val="1"/>
      <w:tblStyleColBandSize w:val="1"/>
      <w:tblBorders>
        <w:top w:val="single" w:sz="4" w:space="0" w:color="650707" w:themeColor="accent2"/>
        <w:bottom w:val="single" w:sz="4" w:space="0" w:color="65070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65070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65070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B3B3" w:themeFill="accent2" w:themeFillTint="33"/>
      </w:tcPr>
    </w:tblStylePr>
    <w:tblStylePr w:type="band1Horz">
      <w:tblPr/>
      <w:tcPr>
        <w:shd w:val="clear" w:color="auto" w:fill="F9B3B3" w:themeFill="accent2" w:themeFillTint="33"/>
      </w:tcPr>
    </w:tblStylePr>
  </w:style>
  <w:style w:type="table" w:styleId="630">
    <w:name w:val="List Table 6 Colorful Accent 3"/>
    <w:basedOn w:val="a3"/>
    <w:uiPriority w:val="51"/>
    <w:rsid w:val="00572222"/>
    <w:pPr>
      <w:spacing w:after="0" w:line="240" w:lineRule="auto"/>
    </w:pPr>
    <w:rPr>
      <w:color w:val="AAAAAA" w:themeColor="accent3" w:themeShade="BF"/>
    </w:rPr>
    <w:tblPr>
      <w:tblStyleRowBandSize w:val="1"/>
      <w:tblStyleColBandSize w:val="1"/>
      <w:tblBorders>
        <w:top w:val="single" w:sz="4" w:space="0" w:color="E3E3E3" w:themeColor="accent3"/>
        <w:bottom w:val="single" w:sz="4" w:space="0" w:color="E3E3E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3E3E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3E3E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3" w:themeFillTint="33"/>
      </w:tcPr>
    </w:tblStylePr>
    <w:tblStylePr w:type="band1Horz">
      <w:tblPr/>
      <w:tcPr>
        <w:shd w:val="clear" w:color="auto" w:fill="F9F9F9" w:themeFill="accent3" w:themeFillTint="33"/>
      </w:tcPr>
    </w:tblStylePr>
  </w:style>
  <w:style w:type="table" w:styleId="640">
    <w:name w:val="List Table 6 Colorful Accent 4"/>
    <w:basedOn w:val="a3"/>
    <w:uiPriority w:val="51"/>
    <w:rsid w:val="00572222"/>
    <w:pPr>
      <w:spacing w:after="0" w:line="240" w:lineRule="auto"/>
    </w:pPr>
    <w:rPr>
      <w:color w:val="303030" w:themeColor="accent4" w:themeShade="BF"/>
    </w:rPr>
    <w:tblPr>
      <w:tblStyleRowBandSize w:val="1"/>
      <w:tblStyleColBandSize w:val="1"/>
      <w:tblBorders>
        <w:top w:val="single" w:sz="4" w:space="0" w:color="414141" w:themeColor="accent4"/>
        <w:bottom w:val="single" w:sz="4" w:space="0" w:color="414141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414141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4141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3"/>
      </w:tcPr>
    </w:tblStylePr>
    <w:tblStylePr w:type="band1Horz">
      <w:tblPr/>
      <w:tcPr>
        <w:shd w:val="clear" w:color="auto" w:fill="D9D9D9" w:themeFill="accent4" w:themeFillTint="33"/>
      </w:tcPr>
    </w:tblStylePr>
  </w:style>
  <w:style w:type="table" w:styleId="650">
    <w:name w:val="List Table 6 Colorful Accent 5"/>
    <w:basedOn w:val="a3"/>
    <w:uiPriority w:val="51"/>
    <w:rsid w:val="00572222"/>
    <w:pPr>
      <w:spacing w:after="0" w:line="240" w:lineRule="auto"/>
    </w:pPr>
    <w:rPr>
      <w:color w:val="BD878C" w:themeColor="accent5" w:themeShade="BF"/>
    </w:rPr>
    <w:tblPr>
      <w:tblStyleRowBandSize w:val="1"/>
      <w:tblStyleColBandSize w:val="1"/>
      <w:tblBorders>
        <w:top w:val="single" w:sz="4" w:space="0" w:color="E4CED0" w:themeColor="accent5"/>
        <w:bottom w:val="single" w:sz="4" w:space="0" w:color="E4CED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4CED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4CED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F5" w:themeFill="accent5" w:themeFillTint="33"/>
      </w:tcPr>
    </w:tblStylePr>
    <w:tblStylePr w:type="band1Horz">
      <w:tblPr/>
      <w:tcPr>
        <w:shd w:val="clear" w:color="auto" w:fill="F9F5F5" w:themeFill="accent5" w:themeFillTint="33"/>
      </w:tcPr>
    </w:tblStylePr>
  </w:style>
  <w:style w:type="table" w:styleId="660">
    <w:name w:val="List Table 6 Colorful Accent 6"/>
    <w:basedOn w:val="a3"/>
    <w:uiPriority w:val="51"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/>
        <w:bottom w:val="single" w:sz="4" w:space="0" w:color="FFFFF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78">
    <w:name w:val="List Table 7 Colorful"/>
    <w:basedOn w:val="a3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11">
    <w:name w:val="List Table 7 Colorful Accent 1"/>
    <w:basedOn w:val="a3"/>
    <w:uiPriority w:val="52"/>
    <w:rsid w:val="00572222"/>
    <w:pPr>
      <w:spacing w:after="0" w:line="240" w:lineRule="auto"/>
    </w:pPr>
    <w:rPr>
      <w:color w:val="1C1C1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6262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6262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6262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6262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accent1" w:themeFillTint="33"/>
      </w:tcPr>
    </w:tblStylePr>
    <w:tblStylePr w:type="band1Horz">
      <w:tblPr/>
      <w:tcPr>
        <w:shd w:val="clear" w:color="auto" w:fill="D3D3D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20">
    <w:name w:val="List Table 7 Colorful Accent 2"/>
    <w:basedOn w:val="a3"/>
    <w:uiPriority w:val="52"/>
    <w:rsid w:val="00572222"/>
    <w:pPr>
      <w:spacing w:after="0" w:line="240" w:lineRule="auto"/>
    </w:pPr>
    <w:rPr>
      <w:color w:val="4B050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5070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5070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5070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5070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9B3B3" w:themeFill="accent2" w:themeFillTint="33"/>
      </w:tcPr>
    </w:tblStylePr>
    <w:tblStylePr w:type="band1Horz">
      <w:tblPr/>
      <w:tcPr>
        <w:shd w:val="clear" w:color="auto" w:fill="F9B3B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30">
    <w:name w:val="List Table 7 Colorful Accent 3"/>
    <w:basedOn w:val="a3"/>
    <w:uiPriority w:val="52"/>
    <w:rsid w:val="00572222"/>
    <w:pPr>
      <w:spacing w:after="0" w:line="240" w:lineRule="auto"/>
    </w:pPr>
    <w:rPr>
      <w:color w:val="AAAAA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3E3E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3E3E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3E3E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3E3E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3" w:themeFillTint="33"/>
      </w:tcPr>
    </w:tblStylePr>
    <w:tblStylePr w:type="band1Horz">
      <w:tblPr/>
      <w:tcPr>
        <w:shd w:val="clear" w:color="auto" w:fill="F9F9F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40">
    <w:name w:val="List Table 7 Colorful Accent 4"/>
    <w:basedOn w:val="a3"/>
    <w:uiPriority w:val="52"/>
    <w:rsid w:val="00572222"/>
    <w:pPr>
      <w:spacing w:after="0" w:line="240" w:lineRule="auto"/>
    </w:pPr>
    <w:rPr>
      <w:color w:val="30303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14141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14141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14141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14141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9D9D9" w:themeFill="accent4" w:themeFillTint="33"/>
      </w:tcPr>
    </w:tblStylePr>
    <w:tblStylePr w:type="band1Horz">
      <w:tblPr/>
      <w:tcPr>
        <w:shd w:val="clear" w:color="auto" w:fill="D9D9D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50">
    <w:name w:val="List Table 7 Colorful Accent 5"/>
    <w:basedOn w:val="a3"/>
    <w:uiPriority w:val="52"/>
    <w:rsid w:val="00572222"/>
    <w:pPr>
      <w:spacing w:after="0" w:line="240" w:lineRule="auto"/>
    </w:pPr>
    <w:rPr>
      <w:color w:val="BD878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4CED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4CED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4CED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4CED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9F5F5" w:themeFill="accent5" w:themeFillTint="33"/>
      </w:tcPr>
    </w:tblStylePr>
    <w:tblStylePr w:type="band1Horz">
      <w:tblPr/>
      <w:tcPr>
        <w:shd w:val="clear" w:color="auto" w:fill="F9F5F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60">
    <w:name w:val="List Table 7 Colorful Accent 6"/>
    <w:basedOn w:val="a3"/>
    <w:uiPriority w:val="52"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F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F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F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F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2">
    <w:name w:val="macro"/>
    <w:link w:val="affff3"/>
    <w:uiPriority w:val="99"/>
    <w:semiHidden/>
    <w:unhideWhenUsed/>
    <w:rsid w:val="0057222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kern w:val="16"/>
      <w14:ligatures w14:val="standardContextual"/>
      <w14:numForm w14:val="oldStyle"/>
      <w14:numSpacing w14:val="proportional"/>
      <w14:cntxtAlts/>
    </w:rPr>
  </w:style>
  <w:style w:type="character" w:customStyle="1" w:styleId="affff3">
    <w:name w:val="Текст на макрос Знак"/>
    <w:basedOn w:val="a2"/>
    <w:link w:val="affff2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19">
    <w:name w:val="Medium Grid 1"/>
    <w:basedOn w:val="a3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5C5C5C" w:themeColor="accent1" w:themeTint="BF"/>
        <w:left w:val="single" w:sz="8" w:space="0" w:color="5C5C5C" w:themeColor="accent1" w:themeTint="BF"/>
        <w:bottom w:val="single" w:sz="8" w:space="0" w:color="5C5C5C" w:themeColor="accent1" w:themeTint="BF"/>
        <w:right w:val="single" w:sz="8" w:space="0" w:color="5C5C5C" w:themeColor="accent1" w:themeTint="BF"/>
        <w:insideH w:val="single" w:sz="8" w:space="0" w:color="5C5C5C" w:themeColor="accent1" w:themeTint="BF"/>
        <w:insideV w:val="single" w:sz="8" w:space="0" w:color="5C5C5C" w:themeColor="accent1" w:themeTint="BF"/>
      </w:tblBorders>
    </w:tblPr>
    <w:tcPr>
      <w:shd w:val="clear" w:color="auto" w:fill="C9C9C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C5C5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29292" w:themeFill="accent1" w:themeFillTint="7F"/>
      </w:tcPr>
    </w:tblStylePr>
    <w:tblStylePr w:type="band1Horz">
      <w:tblPr/>
      <w:tcPr>
        <w:shd w:val="clear" w:color="auto" w:fill="929292" w:themeFill="accent1" w:themeFillTint="7F"/>
      </w:tcPr>
    </w:tblStylePr>
  </w:style>
  <w:style w:type="table" w:styleId="1-2">
    <w:name w:val="Medium Grid 1 Accent 2"/>
    <w:basedOn w:val="a3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C30D0D" w:themeColor="accent2" w:themeTint="BF"/>
        <w:left w:val="single" w:sz="8" w:space="0" w:color="C30D0D" w:themeColor="accent2" w:themeTint="BF"/>
        <w:bottom w:val="single" w:sz="8" w:space="0" w:color="C30D0D" w:themeColor="accent2" w:themeTint="BF"/>
        <w:right w:val="single" w:sz="8" w:space="0" w:color="C30D0D" w:themeColor="accent2" w:themeTint="BF"/>
        <w:insideH w:val="single" w:sz="8" w:space="0" w:color="C30D0D" w:themeColor="accent2" w:themeTint="BF"/>
        <w:insideV w:val="single" w:sz="8" w:space="0" w:color="C30D0D" w:themeColor="accent2" w:themeTint="BF"/>
      </w:tblBorders>
    </w:tblPr>
    <w:tcPr>
      <w:shd w:val="clear" w:color="auto" w:fill="F8A2A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30D0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4343" w:themeFill="accent2" w:themeFillTint="7F"/>
      </w:tcPr>
    </w:tblStylePr>
    <w:tblStylePr w:type="band1Horz">
      <w:tblPr/>
      <w:tcPr>
        <w:shd w:val="clear" w:color="auto" w:fill="F24343" w:themeFill="accent2" w:themeFillTint="7F"/>
      </w:tcPr>
    </w:tblStylePr>
  </w:style>
  <w:style w:type="table" w:styleId="1-3">
    <w:name w:val="Medium Grid 1 Accent 3"/>
    <w:basedOn w:val="a3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AEAEA" w:themeColor="accent3" w:themeTint="BF"/>
        <w:left w:val="single" w:sz="8" w:space="0" w:color="EAEAEA" w:themeColor="accent3" w:themeTint="BF"/>
        <w:bottom w:val="single" w:sz="8" w:space="0" w:color="EAEAEA" w:themeColor="accent3" w:themeTint="BF"/>
        <w:right w:val="single" w:sz="8" w:space="0" w:color="EAEAEA" w:themeColor="accent3" w:themeTint="BF"/>
        <w:insideH w:val="single" w:sz="8" w:space="0" w:color="EAEAEA" w:themeColor="accent3" w:themeTint="BF"/>
        <w:insideV w:val="single" w:sz="8" w:space="0" w:color="EAEAEA" w:themeColor="accent3" w:themeTint="BF"/>
      </w:tblBorders>
    </w:tblPr>
    <w:tcPr>
      <w:shd w:val="clear" w:color="auto" w:fill="F8F8F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EAE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1F1" w:themeFill="accent3" w:themeFillTint="7F"/>
      </w:tcPr>
    </w:tblStylePr>
    <w:tblStylePr w:type="band1Horz">
      <w:tblPr/>
      <w:tcPr>
        <w:shd w:val="clear" w:color="auto" w:fill="F1F1F1" w:themeFill="accent3" w:themeFillTint="7F"/>
      </w:tcPr>
    </w:tblStylePr>
  </w:style>
  <w:style w:type="table" w:styleId="1-4">
    <w:name w:val="Medium Grid 1 Accent 4"/>
    <w:basedOn w:val="a3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707070" w:themeColor="accent4" w:themeTint="BF"/>
        <w:left w:val="single" w:sz="8" w:space="0" w:color="707070" w:themeColor="accent4" w:themeTint="BF"/>
        <w:bottom w:val="single" w:sz="8" w:space="0" w:color="707070" w:themeColor="accent4" w:themeTint="BF"/>
        <w:right w:val="single" w:sz="8" w:space="0" w:color="707070" w:themeColor="accent4" w:themeTint="BF"/>
        <w:insideH w:val="single" w:sz="8" w:space="0" w:color="707070" w:themeColor="accent4" w:themeTint="BF"/>
        <w:insideV w:val="single" w:sz="8" w:space="0" w:color="707070" w:themeColor="accent4" w:themeTint="BF"/>
      </w:tblBorders>
    </w:tblPr>
    <w:tcPr>
      <w:shd w:val="clear" w:color="auto" w:fill="D0D0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0707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A0A0" w:themeFill="accent4" w:themeFillTint="7F"/>
      </w:tcPr>
    </w:tblStylePr>
    <w:tblStylePr w:type="band1Horz">
      <w:tblPr/>
      <w:tcPr>
        <w:shd w:val="clear" w:color="auto" w:fill="A0A0A0" w:themeFill="accent4" w:themeFillTint="7F"/>
      </w:tcPr>
    </w:tblStylePr>
  </w:style>
  <w:style w:type="table" w:styleId="1-5">
    <w:name w:val="Medium Grid 1 Accent 5"/>
    <w:basedOn w:val="a3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ADADB" w:themeColor="accent5" w:themeTint="BF"/>
        <w:left w:val="single" w:sz="8" w:space="0" w:color="EADADB" w:themeColor="accent5" w:themeTint="BF"/>
        <w:bottom w:val="single" w:sz="8" w:space="0" w:color="EADADB" w:themeColor="accent5" w:themeTint="BF"/>
        <w:right w:val="single" w:sz="8" w:space="0" w:color="EADADB" w:themeColor="accent5" w:themeTint="BF"/>
        <w:insideH w:val="single" w:sz="8" w:space="0" w:color="EADADB" w:themeColor="accent5" w:themeTint="BF"/>
        <w:insideV w:val="single" w:sz="8" w:space="0" w:color="EADADB" w:themeColor="accent5" w:themeTint="BF"/>
      </w:tblBorders>
    </w:tblPr>
    <w:tcPr>
      <w:shd w:val="clear" w:color="auto" w:fill="F8F2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DAD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6E7" w:themeFill="accent5" w:themeFillTint="7F"/>
      </w:tcPr>
    </w:tblStylePr>
    <w:tblStylePr w:type="band1Horz">
      <w:tblPr/>
      <w:tcPr>
        <w:shd w:val="clear" w:color="auto" w:fill="F1E6E7" w:themeFill="accent5" w:themeFillTint="7F"/>
      </w:tcPr>
    </w:tblStylePr>
  </w:style>
  <w:style w:type="table" w:styleId="1-6">
    <w:name w:val="Medium Grid 1 Accent 6"/>
    <w:basedOn w:val="a3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 w:themeTint="BF"/>
        <w:left w:val="single" w:sz="8" w:space="0" w:color="FFFFFF" w:themeColor="accent6" w:themeTint="BF"/>
        <w:bottom w:val="single" w:sz="8" w:space="0" w:color="FFFFFF" w:themeColor="accent6" w:themeTint="BF"/>
        <w:right w:val="single" w:sz="8" w:space="0" w:color="FFFFFF" w:themeColor="accent6" w:themeTint="BF"/>
        <w:insideH w:val="single" w:sz="8" w:space="0" w:color="FFFFFF" w:themeColor="accent6" w:themeTint="BF"/>
        <w:insideV w:val="single" w:sz="8" w:space="0" w:color="FFFFFF" w:themeColor="accent6" w:themeTint="BF"/>
      </w:tblBorders>
    </w:tblPr>
    <w:tcPr>
      <w:shd w:val="clear" w:color="auto" w:fill="FFFF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shd w:val="clear" w:color="auto" w:fill="FFFFFF" w:themeFill="accent6" w:themeFillTint="7F"/>
      </w:tcPr>
    </w:tblStylePr>
  </w:style>
  <w:style w:type="table" w:styleId="2e">
    <w:name w:val="Medium Grid 2"/>
    <w:basedOn w:val="a3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3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2626" w:themeColor="accent1"/>
        <w:left w:val="single" w:sz="8" w:space="0" w:color="262626" w:themeColor="accent1"/>
        <w:bottom w:val="single" w:sz="8" w:space="0" w:color="262626" w:themeColor="accent1"/>
        <w:right w:val="single" w:sz="8" w:space="0" w:color="262626" w:themeColor="accent1"/>
        <w:insideH w:val="single" w:sz="8" w:space="0" w:color="262626" w:themeColor="accent1"/>
        <w:insideV w:val="single" w:sz="8" w:space="0" w:color="262626" w:themeColor="accent1"/>
      </w:tblBorders>
    </w:tblPr>
    <w:tcPr>
      <w:shd w:val="clear" w:color="auto" w:fill="C9C9C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9E9E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1" w:themeFillTint="33"/>
      </w:tcPr>
    </w:tblStylePr>
    <w:tblStylePr w:type="band1Vert">
      <w:tblPr/>
      <w:tcPr>
        <w:shd w:val="clear" w:color="auto" w:fill="929292" w:themeFill="accent1" w:themeFillTint="7F"/>
      </w:tcPr>
    </w:tblStylePr>
    <w:tblStylePr w:type="band1Horz">
      <w:tblPr/>
      <w:tcPr>
        <w:tcBorders>
          <w:insideH w:val="single" w:sz="6" w:space="0" w:color="262626" w:themeColor="accent1"/>
          <w:insideV w:val="single" w:sz="6" w:space="0" w:color="262626" w:themeColor="accent1"/>
        </w:tcBorders>
        <w:shd w:val="clear" w:color="auto" w:fill="929292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3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50707" w:themeColor="accent2"/>
        <w:left w:val="single" w:sz="8" w:space="0" w:color="650707" w:themeColor="accent2"/>
        <w:bottom w:val="single" w:sz="8" w:space="0" w:color="650707" w:themeColor="accent2"/>
        <w:right w:val="single" w:sz="8" w:space="0" w:color="650707" w:themeColor="accent2"/>
        <w:insideH w:val="single" w:sz="8" w:space="0" w:color="650707" w:themeColor="accent2"/>
        <w:insideV w:val="single" w:sz="8" w:space="0" w:color="650707" w:themeColor="accent2"/>
      </w:tblBorders>
    </w:tblPr>
    <w:tcPr>
      <w:shd w:val="clear" w:color="auto" w:fill="F8A2A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D9D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B3B3" w:themeFill="accent2" w:themeFillTint="33"/>
      </w:tcPr>
    </w:tblStylePr>
    <w:tblStylePr w:type="band1Vert">
      <w:tblPr/>
      <w:tcPr>
        <w:shd w:val="clear" w:color="auto" w:fill="F24343" w:themeFill="accent2" w:themeFillTint="7F"/>
      </w:tcPr>
    </w:tblStylePr>
    <w:tblStylePr w:type="band1Horz">
      <w:tblPr/>
      <w:tcPr>
        <w:tcBorders>
          <w:insideH w:val="single" w:sz="6" w:space="0" w:color="650707" w:themeColor="accent2"/>
          <w:insideV w:val="single" w:sz="6" w:space="0" w:color="650707" w:themeColor="accent2"/>
        </w:tcBorders>
        <w:shd w:val="clear" w:color="auto" w:fill="F2434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3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3E3E3" w:themeColor="accent3"/>
        <w:left w:val="single" w:sz="8" w:space="0" w:color="E3E3E3" w:themeColor="accent3"/>
        <w:bottom w:val="single" w:sz="8" w:space="0" w:color="E3E3E3" w:themeColor="accent3"/>
        <w:right w:val="single" w:sz="8" w:space="0" w:color="E3E3E3" w:themeColor="accent3"/>
        <w:insideH w:val="single" w:sz="8" w:space="0" w:color="E3E3E3" w:themeColor="accent3"/>
        <w:insideV w:val="single" w:sz="8" w:space="0" w:color="E3E3E3" w:themeColor="accent3"/>
      </w:tblBorders>
    </w:tblPr>
    <w:tcPr>
      <w:shd w:val="clear" w:color="auto" w:fill="F8F8F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9" w:themeFill="accent3" w:themeFillTint="33"/>
      </w:tcPr>
    </w:tblStylePr>
    <w:tblStylePr w:type="band1Vert">
      <w:tblPr/>
      <w:tcPr>
        <w:shd w:val="clear" w:color="auto" w:fill="F1F1F1" w:themeFill="accent3" w:themeFillTint="7F"/>
      </w:tcPr>
    </w:tblStylePr>
    <w:tblStylePr w:type="band1Horz">
      <w:tblPr/>
      <w:tcPr>
        <w:tcBorders>
          <w:insideH w:val="single" w:sz="6" w:space="0" w:color="E3E3E3" w:themeColor="accent3"/>
          <w:insideV w:val="single" w:sz="6" w:space="0" w:color="E3E3E3" w:themeColor="accent3"/>
        </w:tcBorders>
        <w:shd w:val="clear" w:color="auto" w:fill="F1F1F1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3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14141" w:themeColor="accent4"/>
        <w:left w:val="single" w:sz="8" w:space="0" w:color="414141" w:themeColor="accent4"/>
        <w:bottom w:val="single" w:sz="8" w:space="0" w:color="414141" w:themeColor="accent4"/>
        <w:right w:val="single" w:sz="8" w:space="0" w:color="414141" w:themeColor="accent4"/>
        <w:insideH w:val="single" w:sz="8" w:space="0" w:color="414141" w:themeColor="accent4"/>
        <w:insideV w:val="single" w:sz="8" w:space="0" w:color="414141" w:themeColor="accent4"/>
      </w:tblBorders>
    </w:tblPr>
    <w:tcPr>
      <w:shd w:val="clear" w:color="auto" w:fill="D0D0D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ECE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3"/>
      </w:tcPr>
    </w:tblStylePr>
    <w:tblStylePr w:type="band1Vert">
      <w:tblPr/>
      <w:tcPr>
        <w:shd w:val="clear" w:color="auto" w:fill="A0A0A0" w:themeFill="accent4" w:themeFillTint="7F"/>
      </w:tcPr>
    </w:tblStylePr>
    <w:tblStylePr w:type="band1Horz">
      <w:tblPr/>
      <w:tcPr>
        <w:tcBorders>
          <w:insideH w:val="single" w:sz="6" w:space="0" w:color="414141" w:themeColor="accent4"/>
          <w:insideV w:val="single" w:sz="6" w:space="0" w:color="414141" w:themeColor="accent4"/>
        </w:tcBorders>
        <w:shd w:val="clear" w:color="auto" w:fill="A0A0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3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CED0" w:themeColor="accent5"/>
        <w:left w:val="single" w:sz="8" w:space="0" w:color="E4CED0" w:themeColor="accent5"/>
        <w:bottom w:val="single" w:sz="8" w:space="0" w:color="E4CED0" w:themeColor="accent5"/>
        <w:right w:val="single" w:sz="8" w:space="0" w:color="E4CED0" w:themeColor="accent5"/>
        <w:insideH w:val="single" w:sz="8" w:space="0" w:color="E4CED0" w:themeColor="accent5"/>
        <w:insideV w:val="single" w:sz="8" w:space="0" w:color="E4CED0" w:themeColor="accent5"/>
      </w:tblBorders>
    </w:tblPr>
    <w:tcPr>
      <w:shd w:val="clear" w:color="auto" w:fill="F8F2F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AF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5F5" w:themeFill="accent5" w:themeFillTint="33"/>
      </w:tcPr>
    </w:tblStylePr>
    <w:tblStylePr w:type="band1Vert">
      <w:tblPr/>
      <w:tcPr>
        <w:shd w:val="clear" w:color="auto" w:fill="F1E6E7" w:themeFill="accent5" w:themeFillTint="7F"/>
      </w:tcPr>
    </w:tblStylePr>
    <w:tblStylePr w:type="band1Horz">
      <w:tblPr/>
      <w:tcPr>
        <w:tcBorders>
          <w:insideH w:val="single" w:sz="6" w:space="0" w:color="E4CED0" w:themeColor="accent5"/>
          <w:insideV w:val="single" w:sz="6" w:space="0" w:color="E4CED0" w:themeColor="accent5"/>
        </w:tcBorders>
        <w:shd w:val="clear" w:color="auto" w:fill="F1E6E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3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  <w:insideH w:val="single" w:sz="8" w:space="0" w:color="FFFFFF" w:themeColor="accent6"/>
        <w:insideV w:val="single" w:sz="8" w:space="0" w:color="FFFFFF" w:themeColor="accent6"/>
      </w:tblBorders>
    </w:tblPr>
    <w:tcPr>
      <w:shd w:val="clear" w:color="auto" w:fill="FFFF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Tint="33"/>
      </w:tc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tcBorders>
          <w:insideH w:val="single" w:sz="6" w:space="0" w:color="FFFFFF" w:themeColor="accent6"/>
          <w:insideV w:val="single" w:sz="6" w:space="0" w:color="FFFFFF" w:themeColor="accent6"/>
        </w:tcBorders>
        <w:shd w:val="clear" w:color="auto" w:fill="FFFF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3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C9C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262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262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262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262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29292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29292" w:themeFill="accent1" w:themeFillTint="7F"/>
      </w:tcPr>
    </w:tblStylePr>
  </w:style>
  <w:style w:type="table" w:styleId="3-2">
    <w:name w:val="Medium Grid 3 Accent 2"/>
    <w:basedOn w:val="a3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A2A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5070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5070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5070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5070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434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4343" w:themeFill="accent2" w:themeFillTint="7F"/>
      </w:tcPr>
    </w:tblStylePr>
  </w:style>
  <w:style w:type="table" w:styleId="3-3">
    <w:name w:val="Medium Grid 3 Accent 3"/>
    <w:basedOn w:val="a3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8F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E3E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E3E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3E3E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3E3E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1F1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1F1" w:themeFill="accent3" w:themeFillTint="7F"/>
      </w:tcPr>
    </w:tblStylePr>
  </w:style>
  <w:style w:type="table" w:styleId="3-4">
    <w:name w:val="Medium Grid 3 Accent 4"/>
    <w:basedOn w:val="a3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0D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4141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4141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14141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14141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A0A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A0A0" w:themeFill="accent4" w:themeFillTint="7F"/>
      </w:tcPr>
    </w:tblStylePr>
  </w:style>
  <w:style w:type="table" w:styleId="3-5">
    <w:name w:val="Medium Grid 3 Accent 5"/>
    <w:basedOn w:val="a3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2F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CED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CED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4CED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4CED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E6E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E6E7" w:themeFill="accent5" w:themeFillTint="7F"/>
      </w:tcPr>
    </w:tblStylePr>
  </w:style>
  <w:style w:type="table" w:styleId="3-6">
    <w:name w:val="Medium Grid 3 Accent 6"/>
    <w:basedOn w:val="a3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 w:themeFill="accent6" w:themeFillTint="7F"/>
      </w:tcPr>
    </w:tblStylePr>
  </w:style>
  <w:style w:type="table" w:styleId="1a">
    <w:name w:val="Medium List 1"/>
    <w:basedOn w:val="a3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62626" w:themeColor="accent1"/>
        <w:bottom w:val="single" w:sz="8" w:space="0" w:color="26262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2626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262626" w:themeColor="accent1"/>
          <w:bottom w:val="single" w:sz="8" w:space="0" w:color="262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2626" w:themeColor="accent1"/>
          <w:bottom w:val="single" w:sz="8" w:space="0" w:color="262626" w:themeColor="accent1"/>
        </w:tcBorders>
      </w:tcPr>
    </w:tblStylePr>
    <w:tblStylePr w:type="band1Vert">
      <w:tblPr/>
      <w:tcPr>
        <w:shd w:val="clear" w:color="auto" w:fill="C9C9C9" w:themeFill="accent1" w:themeFillTint="3F"/>
      </w:tcPr>
    </w:tblStylePr>
    <w:tblStylePr w:type="band1Horz">
      <w:tblPr/>
      <w:tcPr>
        <w:shd w:val="clear" w:color="auto" w:fill="C9C9C9" w:themeFill="accent1" w:themeFillTint="3F"/>
      </w:tcPr>
    </w:tblStylePr>
  </w:style>
  <w:style w:type="table" w:styleId="1-20">
    <w:name w:val="Medium List 1 Accent 2"/>
    <w:basedOn w:val="a3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50707" w:themeColor="accent2"/>
        <w:bottom w:val="single" w:sz="8" w:space="0" w:color="65070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50707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650707" w:themeColor="accent2"/>
          <w:bottom w:val="single" w:sz="8" w:space="0" w:color="65070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50707" w:themeColor="accent2"/>
          <w:bottom w:val="single" w:sz="8" w:space="0" w:color="650707" w:themeColor="accent2"/>
        </w:tcBorders>
      </w:tcPr>
    </w:tblStylePr>
    <w:tblStylePr w:type="band1Vert">
      <w:tblPr/>
      <w:tcPr>
        <w:shd w:val="clear" w:color="auto" w:fill="F8A2A2" w:themeFill="accent2" w:themeFillTint="3F"/>
      </w:tcPr>
    </w:tblStylePr>
    <w:tblStylePr w:type="band1Horz">
      <w:tblPr/>
      <w:tcPr>
        <w:shd w:val="clear" w:color="auto" w:fill="F8A2A2" w:themeFill="accent2" w:themeFillTint="3F"/>
      </w:tcPr>
    </w:tblStylePr>
  </w:style>
  <w:style w:type="table" w:styleId="1-30">
    <w:name w:val="Medium List 1 Accent 3"/>
    <w:basedOn w:val="a3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3E3E3" w:themeColor="accent3"/>
        <w:bottom w:val="single" w:sz="8" w:space="0" w:color="E3E3E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3E3E3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3E3E3" w:themeColor="accent3"/>
          <w:bottom w:val="single" w:sz="8" w:space="0" w:color="E3E3E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3E3E3" w:themeColor="accent3"/>
          <w:bottom w:val="single" w:sz="8" w:space="0" w:color="E3E3E3" w:themeColor="accent3"/>
        </w:tcBorders>
      </w:tcPr>
    </w:tblStylePr>
    <w:tblStylePr w:type="band1Vert">
      <w:tblPr/>
      <w:tcPr>
        <w:shd w:val="clear" w:color="auto" w:fill="F8F8F8" w:themeFill="accent3" w:themeFillTint="3F"/>
      </w:tcPr>
    </w:tblStylePr>
    <w:tblStylePr w:type="band1Horz">
      <w:tblPr/>
      <w:tcPr>
        <w:shd w:val="clear" w:color="auto" w:fill="F8F8F8" w:themeFill="accent3" w:themeFillTint="3F"/>
      </w:tcPr>
    </w:tblStylePr>
  </w:style>
  <w:style w:type="table" w:styleId="1-40">
    <w:name w:val="Medium List 1 Accent 4"/>
    <w:basedOn w:val="a3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14141" w:themeColor="accent4"/>
        <w:bottom w:val="single" w:sz="8" w:space="0" w:color="414141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14141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14141" w:themeColor="accent4"/>
          <w:bottom w:val="single" w:sz="8" w:space="0" w:color="4141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14141" w:themeColor="accent4"/>
          <w:bottom w:val="single" w:sz="8" w:space="0" w:color="414141" w:themeColor="accent4"/>
        </w:tcBorders>
      </w:tcPr>
    </w:tblStylePr>
    <w:tblStylePr w:type="band1Vert">
      <w:tblPr/>
      <w:tcPr>
        <w:shd w:val="clear" w:color="auto" w:fill="D0D0D0" w:themeFill="accent4" w:themeFillTint="3F"/>
      </w:tcPr>
    </w:tblStylePr>
    <w:tblStylePr w:type="band1Horz">
      <w:tblPr/>
      <w:tcPr>
        <w:shd w:val="clear" w:color="auto" w:fill="D0D0D0" w:themeFill="accent4" w:themeFillTint="3F"/>
      </w:tcPr>
    </w:tblStylePr>
  </w:style>
  <w:style w:type="table" w:styleId="1-50">
    <w:name w:val="Medium List 1 Accent 5"/>
    <w:basedOn w:val="a3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4CED0" w:themeColor="accent5"/>
        <w:bottom w:val="single" w:sz="8" w:space="0" w:color="E4CED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4CED0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4CED0" w:themeColor="accent5"/>
          <w:bottom w:val="single" w:sz="8" w:space="0" w:color="E4CED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4CED0" w:themeColor="accent5"/>
          <w:bottom w:val="single" w:sz="8" w:space="0" w:color="E4CED0" w:themeColor="accent5"/>
        </w:tcBorders>
      </w:tcPr>
    </w:tblStylePr>
    <w:tblStylePr w:type="band1Vert">
      <w:tblPr/>
      <w:tcPr>
        <w:shd w:val="clear" w:color="auto" w:fill="F8F2F3" w:themeFill="accent5" w:themeFillTint="3F"/>
      </w:tcPr>
    </w:tblStylePr>
    <w:tblStylePr w:type="band1Horz">
      <w:tblPr/>
      <w:tcPr>
        <w:shd w:val="clear" w:color="auto" w:fill="F8F2F3" w:themeFill="accent5" w:themeFillTint="3F"/>
      </w:tcPr>
    </w:tblStylePr>
  </w:style>
  <w:style w:type="table" w:styleId="1-60">
    <w:name w:val="Medium List 1 Accent 6"/>
    <w:basedOn w:val="a3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bottom w:val="single" w:sz="8" w:space="0" w:color="FFFFF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FF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FFFF" w:themeColor="accent6"/>
          <w:bottom w:val="single" w:sz="8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FFF" w:themeColor="accent6"/>
          <w:bottom w:val="single" w:sz="8" w:space="0" w:color="FFFFFF" w:themeColor="accent6"/>
        </w:tcBorders>
      </w:tcPr>
    </w:tblStylePr>
    <w:tblStylePr w:type="band1Vert">
      <w:tblPr/>
      <w:tcPr>
        <w:shd w:val="clear" w:color="auto" w:fill="FFFFFF" w:themeFill="accent6" w:themeFillTint="3F"/>
      </w:tcPr>
    </w:tblStylePr>
    <w:tblStylePr w:type="band1Horz">
      <w:tblPr/>
      <w:tcPr>
        <w:shd w:val="clear" w:color="auto" w:fill="FFFFFF" w:themeFill="accent6" w:themeFillTint="3F"/>
      </w:tcPr>
    </w:tblStylePr>
  </w:style>
  <w:style w:type="table" w:styleId="2f">
    <w:name w:val="Medium List 2"/>
    <w:basedOn w:val="a3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2626" w:themeColor="accent1"/>
        <w:left w:val="single" w:sz="8" w:space="0" w:color="262626" w:themeColor="accent1"/>
        <w:bottom w:val="single" w:sz="8" w:space="0" w:color="262626" w:themeColor="accent1"/>
        <w:right w:val="single" w:sz="8" w:space="0" w:color="26262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262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262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262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C9C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C9C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50707" w:themeColor="accent2"/>
        <w:left w:val="single" w:sz="8" w:space="0" w:color="650707" w:themeColor="accent2"/>
        <w:bottom w:val="single" w:sz="8" w:space="0" w:color="650707" w:themeColor="accent2"/>
        <w:right w:val="single" w:sz="8" w:space="0" w:color="65070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5070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5070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5070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A2A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A2A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3E3E3" w:themeColor="accent3"/>
        <w:left w:val="single" w:sz="8" w:space="0" w:color="E3E3E3" w:themeColor="accent3"/>
        <w:bottom w:val="single" w:sz="8" w:space="0" w:color="E3E3E3" w:themeColor="accent3"/>
        <w:right w:val="single" w:sz="8" w:space="0" w:color="E3E3E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3E3E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3E3E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3E3E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8F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8F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14141" w:themeColor="accent4"/>
        <w:left w:val="single" w:sz="8" w:space="0" w:color="414141" w:themeColor="accent4"/>
        <w:bottom w:val="single" w:sz="8" w:space="0" w:color="414141" w:themeColor="accent4"/>
        <w:right w:val="single" w:sz="8" w:space="0" w:color="414141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14141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14141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14141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0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0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CED0" w:themeColor="accent5"/>
        <w:left w:val="single" w:sz="8" w:space="0" w:color="E4CED0" w:themeColor="accent5"/>
        <w:bottom w:val="single" w:sz="8" w:space="0" w:color="E4CED0" w:themeColor="accent5"/>
        <w:right w:val="single" w:sz="8" w:space="0" w:color="E4CED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4CED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4CED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4CED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2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2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FF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FF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FF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b">
    <w:name w:val="Medium Shading 1"/>
    <w:basedOn w:val="a3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5C5C5C" w:themeColor="accent1" w:themeTint="BF"/>
        <w:left w:val="single" w:sz="8" w:space="0" w:color="5C5C5C" w:themeColor="accent1" w:themeTint="BF"/>
        <w:bottom w:val="single" w:sz="8" w:space="0" w:color="5C5C5C" w:themeColor="accent1" w:themeTint="BF"/>
        <w:right w:val="single" w:sz="8" w:space="0" w:color="5C5C5C" w:themeColor="accent1" w:themeTint="BF"/>
        <w:insideH w:val="single" w:sz="8" w:space="0" w:color="5C5C5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C5C5C" w:themeColor="accent1" w:themeTint="BF"/>
          <w:left w:val="single" w:sz="8" w:space="0" w:color="5C5C5C" w:themeColor="accent1" w:themeTint="BF"/>
          <w:bottom w:val="single" w:sz="8" w:space="0" w:color="5C5C5C" w:themeColor="accent1" w:themeTint="BF"/>
          <w:right w:val="single" w:sz="8" w:space="0" w:color="5C5C5C" w:themeColor="accent1" w:themeTint="BF"/>
          <w:insideH w:val="nil"/>
          <w:insideV w:val="nil"/>
        </w:tcBorders>
        <w:shd w:val="clear" w:color="auto" w:fill="2626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5C5C" w:themeColor="accent1" w:themeTint="BF"/>
          <w:left w:val="single" w:sz="8" w:space="0" w:color="5C5C5C" w:themeColor="accent1" w:themeTint="BF"/>
          <w:bottom w:val="single" w:sz="8" w:space="0" w:color="5C5C5C" w:themeColor="accent1" w:themeTint="BF"/>
          <w:right w:val="single" w:sz="8" w:space="0" w:color="5C5C5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C9C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C9C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C30D0D" w:themeColor="accent2" w:themeTint="BF"/>
        <w:left w:val="single" w:sz="8" w:space="0" w:color="C30D0D" w:themeColor="accent2" w:themeTint="BF"/>
        <w:bottom w:val="single" w:sz="8" w:space="0" w:color="C30D0D" w:themeColor="accent2" w:themeTint="BF"/>
        <w:right w:val="single" w:sz="8" w:space="0" w:color="C30D0D" w:themeColor="accent2" w:themeTint="BF"/>
        <w:insideH w:val="single" w:sz="8" w:space="0" w:color="C30D0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30D0D" w:themeColor="accent2" w:themeTint="BF"/>
          <w:left w:val="single" w:sz="8" w:space="0" w:color="C30D0D" w:themeColor="accent2" w:themeTint="BF"/>
          <w:bottom w:val="single" w:sz="8" w:space="0" w:color="C30D0D" w:themeColor="accent2" w:themeTint="BF"/>
          <w:right w:val="single" w:sz="8" w:space="0" w:color="C30D0D" w:themeColor="accent2" w:themeTint="BF"/>
          <w:insideH w:val="nil"/>
          <w:insideV w:val="nil"/>
        </w:tcBorders>
        <w:shd w:val="clear" w:color="auto" w:fill="65070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30D0D" w:themeColor="accent2" w:themeTint="BF"/>
          <w:left w:val="single" w:sz="8" w:space="0" w:color="C30D0D" w:themeColor="accent2" w:themeTint="BF"/>
          <w:bottom w:val="single" w:sz="8" w:space="0" w:color="C30D0D" w:themeColor="accent2" w:themeTint="BF"/>
          <w:right w:val="single" w:sz="8" w:space="0" w:color="C30D0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A2A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A2A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AEAEA" w:themeColor="accent3" w:themeTint="BF"/>
        <w:left w:val="single" w:sz="8" w:space="0" w:color="EAEAEA" w:themeColor="accent3" w:themeTint="BF"/>
        <w:bottom w:val="single" w:sz="8" w:space="0" w:color="EAEAEA" w:themeColor="accent3" w:themeTint="BF"/>
        <w:right w:val="single" w:sz="8" w:space="0" w:color="EAEAEA" w:themeColor="accent3" w:themeTint="BF"/>
        <w:insideH w:val="single" w:sz="8" w:space="0" w:color="EAEAE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EAEA" w:themeColor="accent3" w:themeTint="BF"/>
          <w:left w:val="single" w:sz="8" w:space="0" w:color="EAEAEA" w:themeColor="accent3" w:themeTint="BF"/>
          <w:bottom w:val="single" w:sz="8" w:space="0" w:color="EAEAEA" w:themeColor="accent3" w:themeTint="BF"/>
          <w:right w:val="single" w:sz="8" w:space="0" w:color="EAEAEA" w:themeColor="accent3" w:themeTint="BF"/>
          <w:insideH w:val="nil"/>
          <w:insideV w:val="nil"/>
        </w:tcBorders>
        <w:shd w:val="clear" w:color="auto" w:fill="E3E3E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EAEA" w:themeColor="accent3" w:themeTint="BF"/>
          <w:left w:val="single" w:sz="8" w:space="0" w:color="EAEAEA" w:themeColor="accent3" w:themeTint="BF"/>
          <w:bottom w:val="single" w:sz="8" w:space="0" w:color="EAEAEA" w:themeColor="accent3" w:themeTint="BF"/>
          <w:right w:val="single" w:sz="8" w:space="0" w:color="EAEAE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8F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3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707070" w:themeColor="accent4" w:themeTint="BF"/>
        <w:left w:val="single" w:sz="8" w:space="0" w:color="707070" w:themeColor="accent4" w:themeTint="BF"/>
        <w:bottom w:val="single" w:sz="8" w:space="0" w:color="707070" w:themeColor="accent4" w:themeTint="BF"/>
        <w:right w:val="single" w:sz="8" w:space="0" w:color="707070" w:themeColor="accent4" w:themeTint="BF"/>
        <w:insideH w:val="single" w:sz="8" w:space="0" w:color="70707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07070" w:themeColor="accent4" w:themeTint="BF"/>
          <w:left w:val="single" w:sz="8" w:space="0" w:color="707070" w:themeColor="accent4" w:themeTint="BF"/>
          <w:bottom w:val="single" w:sz="8" w:space="0" w:color="707070" w:themeColor="accent4" w:themeTint="BF"/>
          <w:right w:val="single" w:sz="8" w:space="0" w:color="707070" w:themeColor="accent4" w:themeTint="BF"/>
          <w:insideH w:val="nil"/>
          <w:insideV w:val="nil"/>
        </w:tcBorders>
        <w:shd w:val="clear" w:color="auto" w:fill="41414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7070" w:themeColor="accent4" w:themeTint="BF"/>
          <w:left w:val="single" w:sz="8" w:space="0" w:color="707070" w:themeColor="accent4" w:themeTint="BF"/>
          <w:bottom w:val="single" w:sz="8" w:space="0" w:color="707070" w:themeColor="accent4" w:themeTint="BF"/>
          <w:right w:val="single" w:sz="8" w:space="0" w:color="70707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0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3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ADADB" w:themeColor="accent5" w:themeTint="BF"/>
        <w:left w:val="single" w:sz="8" w:space="0" w:color="EADADB" w:themeColor="accent5" w:themeTint="BF"/>
        <w:bottom w:val="single" w:sz="8" w:space="0" w:color="EADADB" w:themeColor="accent5" w:themeTint="BF"/>
        <w:right w:val="single" w:sz="8" w:space="0" w:color="EADADB" w:themeColor="accent5" w:themeTint="BF"/>
        <w:insideH w:val="single" w:sz="8" w:space="0" w:color="EADAD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DADB" w:themeColor="accent5" w:themeTint="BF"/>
          <w:left w:val="single" w:sz="8" w:space="0" w:color="EADADB" w:themeColor="accent5" w:themeTint="BF"/>
          <w:bottom w:val="single" w:sz="8" w:space="0" w:color="EADADB" w:themeColor="accent5" w:themeTint="BF"/>
          <w:right w:val="single" w:sz="8" w:space="0" w:color="EADADB" w:themeColor="accent5" w:themeTint="BF"/>
          <w:insideH w:val="nil"/>
          <w:insideV w:val="nil"/>
        </w:tcBorders>
        <w:shd w:val="clear" w:color="auto" w:fill="E4CED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DADB" w:themeColor="accent5" w:themeTint="BF"/>
          <w:left w:val="single" w:sz="8" w:space="0" w:color="EADADB" w:themeColor="accent5" w:themeTint="BF"/>
          <w:bottom w:val="single" w:sz="8" w:space="0" w:color="EADADB" w:themeColor="accent5" w:themeTint="BF"/>
          <w:right w:val="single" w:sz="8" w:space="0" w:color="EADAD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2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2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 w:themeTint="BF"/>
        <w:left w:val="single" w:sz="8" w:space="0" w:color="FFFFFF" w:themeColor="accent6" w:themeTint="BF"/>
        <w:bottom w:val="single" w:sz="8" w:space="0" w:color="FFFFFF" w:themeColor="accent6" w:themeTint="BF"/>
        <w:right w:val="single" w:sz="8" w:space="0" w:color="FFFFFF" w:themeColor="accent6" w:themeTint="BF"/>
        <w:insideH w:val="single" w:sz="8" w:space="0" w:color="FFFFF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6" w:themeTint="BF"/>
          <w:left w:val="single" w:sz="8" w:space="0" w:color="FFFFFF" w:themeColor="accent6" w:themeTint="BF"/>
          <w:bottom w:val="single" w:sz="8" w:space="0" w:color="FFFFFF" w:themeColor="accent6" w:themeTint="BF"/>
          <w:right w:val="single" w:sz="8" w:space="0" w:color="FFFFFF" w:themeColor="accent6" w:themeTint="BF"/>
          <w:insideH w:val="nil"/>
          <w:insideV w:val="nil"/>
        </w:tcBorders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6" w:themeTint="BF"/>
          <w:left w:val="single" w:sz="8" w:space="0" w:color="FFFFFF" w:themeColor="accent6" w:themeTint="BF"/>
          <w:bottom w:val="single" w:sz="8" w:space="0" w:color="FFFFFF" w:themeColor="accent6" w:themeTint="BF"/>
          <w:right w:val="single" w:sz="8" w:space="0" w:color="FFFFF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3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3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262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262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3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5070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070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5070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E3E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3E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3E3E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14141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141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14141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CED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CED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4CED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4">
    <w:name w:val="Message Header"/>
    <w:basedOn w:val="a1"/>
    <w:link w:val="affff5"/>
    <w:uiPriority w:val="99"/>
    <w:semiHidden/>
    <w:unhideWhenUsed/>
    <w:rsid w:val="0057222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5">
    <w:name w:val="Заглавка на съобщение Знак"/>
    <w:basedOn w:val="a2"/>
    <w:link w:val="affff4"/>
    <w:uiPriority w:val="99"/>
    <w:semiHidden/>
    <w:rsid w:val="00572222"/>
    <w:rPr>
      <w:rFonts w:asciiTheme="majorHAnsi" w:eastAsiaTheme="majorEastAsia" w:hAnsiTheme="majorHAnsi" w:cstheme="majorBidi"/>
      <w:kern w:val="16"/>
      <w:sz w:val="24"/>
      <w:szCs w:val="24"/>
      <w:shd w:val="pct20" w:color="auto" w:fill="auto"/>
      <w14:ligatures w14:val="standardContextual"/>
      <w14:numForm w14:val="oldStyle"/>
      <w14:numSpacing w14:val="proportional"/>
      <w14:cntxtAlts/>
    </w:rPr>
  </w:style>
  <w:style w:type="paragraph" w:styleId="affff6">
    <w:name w:val="No Spacing"/>
    <w:uiPriority w:val="1"/>
    <w:semiHidden/>
    <w:unhideWhenUsed/>
    <w:qFormat/>
    <w:rsid w:val="00572222"/>
    <w:pPr>
      <w:spacing w:after="0" w:line="240" w:lineRule="auto"/>
    </w:pPr>
    <w:rPr>
      <w:kern w:val="16"/>
      <w14:ligatures w14:val="standardContextual"/>
      <w14:numForm w14:val="oldStyle"/>
      <w14:numSpacing w14:val="proportional"/>
      <w14:cntxtAlts/>
    </w:rPr>
  </w:style>
  <w:style w:type="paragraph" w:styleId="affff7">
    <w:name w:val="Normal (Web)"/>
    <w:basedOn w:val="a1"/>
    <w:uiPriority w:val="99"/>
    <w:semiHidden/>
    <w:unhideWhenUsed/>
    <w:rsid w:val="00572222"/>
    <w:rPr>
      <w:rFonts w:ascii="Times New Roman" w:hAnsi="Times New Roman" w:cs="Times New Roman"/>
      <w:sz w:val="24"/>
      <w:szCs w:val="24"/>
    </w:rPr>
  </w:style>
  <w:style w:type="paragraph" w:styleId="affff8">
    <w:name w:val="Normal Indent"/>
    <w:basedOn w:val="a1"/>
    <w:uiPriority w:val="99"/>
    <w:semiHidden/>
    <w:unhideWhenUsed/>
    <w:rsid w:val="00572222"/>
    <w:pPr>
      <w:ind w:left="720"/>
    </w:pPr>
  </w:style>
  <w:style w:type="paragraph" w:styleId="affff9">
    <w:name w:val="Note Heading"/>
    <w:basedOn w:val="a1"/>
    <w:next w:val="a1"/>
    <w:link w:val="affffa"/>
    <w:uiPriority w:val="99"/>
    <w:semiHidden/>
    <w:unhideWhenUsed/>
    <w:rsid w:val="00572222"/>
    <w:pPr>
      <w:spacing w:after="0" w:line="240" w:lineRule="auto"/>
    </w:pPr>
  </w:style>
  <w:style w:type="character" w:customStyle="1" w:styleId="affffa">
    <w:name w:val="Заглавие на бележка Знак"/>
    <w:basedOn w:val="a2"/>
    <w:link w:val="affff9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affffb">
    <w:name w:val="page number"/>
    <w:basedOn w:val="a2"/>
    <w:uiPriority w:val="99"/>
    <w:semiHidden/>
    <w:unhideWhenUsed/>
    <w:rsid w:val="00572222"/>
    <w:rPr>
      <w:sz w:val="22"/>
    </w:rPr>
  </w:style>
  <w:style w:type="table" w:styleId="1c">
    <w:name w:val="Plain Table 1"/>
    <w:basedOn w:val="a3"/>
    <w:uiPriority w:val="4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3"/>
    <w:uiPriority w:val="41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3"/>
    <w:uiPriority w:val="42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b">
    <w:name w:val="Plain Table 4"/>
    <w:basedOn w:val="a3"/>
    <w:uiPriority w:val="43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b">
    <w:name w:val="Plain Table 5"/>
    <w:basedOn w:val="a3"/>
    <w:uiPriority w:val="44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c">
    <w:name w:val="Plain Text"/>
    <w:basedOn w:val="a1"/>
    <w:link w:val="affffd"/>
    <w:uiPriority w:val="99"/>
    <w:semiHidden/>
    <w:unhideWhenUsed/>
    <w:rsid w:val="00572222"/>
    <w:pPr>
      <w:spacing w:after="0" w:line="240" w:lineRule="auto"/>
    </w:pPr>
    <w:rPr>
      <w:rFonts w:ascii="Consolas" w:hAnsi="Consolas"/>
      <w:szCs w:val="21"/>
    </w:rPr>
  </w:style>
  <w:style w:type="character" w:customStyle="1" w:styleId="affffd">
    <w:name w:val="Обикновен текст Знак"/>
    <w:basedOn w:val="a2"/>
    <w:link w:val="affffc"/>
    <w:uiPriority w:val="99"/>
    <w:semiHidden/>
    <w:rsid w:val="00572222"/>
    <w:rPr>
      <w:rFonts w:ascii="Consolas" w:hAnsi="Consolas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paragraph" w:styleId="affffe">
    <w:name w:val="Quote"/>
    <w:basedOn w:val="a1"/>
    <w:next w:val="a1"/>
    <w:link w:val="afffff"/>
    <w:uiPriority w:val="29"/>
    <w:semiHidden/>
    <w:qFormat/>
    <w:rsid w:val="0057222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">
    <w:name w:val="Цитат Знак"/>
    <w:basedOn w:val="a2"/>
    <w:link w:val="affffe"/>
    <w:uiPriority w:val="29"/>
    <w:semiHidden/>
    <w:rsid w:val="00572222"/>
    <w:rPr>
      <w:i/>
      <w:iCs/>
      <w:color w:val="404040" w:themeColor="text1" w:themeTint="BF"/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ac">
    <w:name w:val="Salutation"/>
    <w:basedOn w:val="a1"/>
    <w:next w:val="a1"/>
    <w:link w:val="afffff0"/>
    <w:uiPriority w:val="5"/>
    <w:qFormat/>
    <w:rsid w:val="00572222"/>
  </w:style>
  <w:style w:type="character" w:customStyle="1" w:styleId="afffff0">
    <w:name w:val="Приветствие Знак"/>
    <w:basedOn w:val="a2"/>
    <w:link w:val="ac"/>
    <w:uiPriority w:val="5"/>
    <w:rsid w:val="00752FC4"/>
  </w:style>
  <w:style w:type="paragraph" w:styleId="af">
    <w:name w:val="Signature"/>
    <w:basedOn w:val="a1"/>
    <w:next w:val="a1"/>
    <w:link w:val="afffff1"/>
    <w:uiPriority w:val="7"/>
    <w:qFormat/>
    <w:rsid w:val="00254E0D"/>
    <w:pPr>
      <w:contextualSpacing/>
    </w:pPr>
  </w:style>
  <w:style w:type="character" w:customStyle="1" w:styleId="afffff1">
    <w:name w:val="Подпис Знак"/>
    <w:basedOn w:val="a2"/>
    <w:link w:val="af"/>
    <w:uiPriority w:val="7"/>
    <w:rsid w:val="00254E0D"/>
    <w:rPr>
      <w:color w:val="auto"/>
    </w:rPr>
  </w:style>
  <w:style w:type="character" w:styleId="afffff2">
    <w:name w:val="Strong"/>
    <w:basedOn w:val="a2"/>
    <w:uiPriority w:val="19"/>
    <w:semiHidden/>
    <w:qFormat/>
    <w:rsid w:val="00572222"/>
    <w:rPr>
      <w:b/>
      <w:bCs/>
      <w:sz w:val="22"/>
    </w:rPr>
  </w:style>
  <w:style w:type="paragraph" w:styleId="afffff3">
    <w:name w:val="Subtitle"/>
    <w:basedOn w:val="a1"/>
    <w:next w:val="a1"/>
    <w:link w:val="afffff4"/>
    <w:uiPriority w:val="11"/>
    <w:semiHidden/>
    <w:unhideWhenUsed/>
    <w:qFormat/>
    <w:rsid w:val="0057222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ffff4">
    <w:name w:val="Подзаглавие Знак"/>
    <w:basedOn w:val="a2"/>
    <w:link w:val="afffff3"/>
    <w:uiPriority w:val="11"/>
    <w:semiHidden/>
    <w:rsid w:val="00572222"/>
    <w:rPr>
      <w:rFonts w:eastAsiaTheme="minorEastAsia"/>
      <w:color w:val="5A5A5A" w:themeColor="text1" w:themeTint="A5"/>
      <w:spacing w:val="15"/>
      <w:kern w:val="16"/>
      <w:sz w:val="22"/>
      <w:szCs w:val="22"/>
      <w14:ligatures w14:val="standardContextual"/>
      <w14:numForm w14:val="oldStyle"/>
      <w14:numSpacing w14:val="proportional"/>
      <w14:cntxtAlts/>
    </w:rPr>
  </w:style>
  <w:style w:type="character" w:styleId="afffff5">
    <w:name w:val="Subtle Emphasis"/>
    <w:basedOn w:val="a2"/>
    <w:uiPriority w:val="19"/>
    <w:semiHidden/>
    <w:qFormat/>
    <w:rsid w:val="00572222"/>
    <w:rPr>
      <w:i/>
      <w:iCs/>
      <w:color w:val="404040" w:themeColor="text1" w:themeTint="BF"/>
      <w:sz w:val="22"/>
    </w:rPr>
  </w:style>
  <w:style w:type="character" w:styleId="afffff6">
    <w:name w:val="Subtle Reference"/>
    <w:basedOn w:val="a2"/>
    <w:uiPriority w:val="31"/>
    <w:semiHidden/>
    <w:qFormat/>
    <w:rsid w:val="00572222"/>
    <w:rPr>
      <w:smallCaps/>
      <w:color w:val="5A5A5A" w:themeColor="text1" w:themeTint="A5"/>
      <w:sz w:val="22"/>
    </w:rPr>
  </w:style>
  <w:style w:type="table" w:styleId="1d">
    <w:name w:val="Table 3D effects 1"/>
    <w:basedOn w:val="a3"/>
    <w:uiPriority w:val="99"/>
    <w:semiHidden/>
    <w:unhideWhenUsed/>
    <w:rsid w:val="00572222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3"/>
    <w:uiPriority w:val="99"/>
    <w:semiHidden/>
    <w:unhideWhenUsed/>
    <w:rsid w:val="00572222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3"/>
    <w:uiPriority w:val="99"/>
    <w:semiHidden/>
    <w:unhideWhenUsed/>
    <w:rsid w:val="00572222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e">
    <w:name w:val="Table Classic 1"/>
    <w:basedOn w:val="a3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3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3"/>
    <w:uiPriority w:val="99"/>
    <w:semiHidden/>
    <w:unhideWhenUsed/>
    <w:rsid w:val="0057222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Classic 4"/>
    <w:basedOn w:val="a3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">
    <w:name w:val="Table Colorful 1"/>
    <w:basedOn w:val="a3"/>
    <w:uiPriority w:val="99"/>
    <w:semiHidden/>
    <w:unhideWhenUsed/>
    <w:rsid w:val="0057222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3"/>
    <w:uiPriority w:val="99"/>
    <w:semiHidden/>
    <w:unhideWhenUsed/>
    <w:rsid w:val="00572222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3"/>
    <w:uiPriority w:val="99"/>
    <w:semiHidden/>
    <w:unhideWhenUsed/>
    <w:rsid w:val="00572222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0">
    <w:name w:val="Table Columns 1"/>
    <w:basedOn w:val="a3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3"/>
    <w:uiPriority w:val="99"/>
    <w:semiHidden/>
    <w:unhideWhenUsed/>
    <w:rsid w:val="00572222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3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d">
    <w:name w:val="Table Columns 4"/>
    <w:basedOn w:val="a3"/>
    <w:uiPriority w:val="99"/>
    <w:semiHidden/>
    <w:unhideWhenUsed/>
    <w:rsid w:val="00572222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3"/>
    <w:uiPriority w:val="99"/>
    <w:semiHidden/>
    <w:unhideWhenUsed/>
    <w:rsid w:val="00572222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7">
    <w:name w:val="Table Contemporary"/>
    <w:basedOn w:val="a3"/>
    <w:uiPriority w:val="99"/>
    <w:semiHidden/>
    <w:unhideWhenUsed/>
    <w:rsid w:val="0057222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8">
    <w:name w:val="Table Elegant"/>
    <w:basedOn w:val="a3"/>
    <w:uiPriority w:val="99"/>
    <w:semiHidden/>
    <w:unhideWhenUsed/>
    <w:rsid w:val="00572222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1">
    <w:name w:val="Table Grid 1"/>
    <w:basedOn w:val="a3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3"/>
    <w:uiPriority w:val="99"/>
    <w:semiHidden/>
    <w:unhideWhenUsed/>
    <w:rsid w:val="00572222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3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e">
    <w:name w:val="Table Grid 4"/>
    <w:basedOn w:val="a3"/>
    <w:uiPriority w:val="99"/>
    <w:semiHidden/>
    <w:unhideWhenUsed/>
    <w:rsid w:val="00572222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d">
    <w:name w:val="Table Grid 5"/>
    <w:basedOn w:val="a3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9">
    <w:name w:val="Table Grid 6"/>
    <w:basedOn w:val="a3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9">
    <w:name w:val="Table Grid 7"/>
    <w:basedOn w:val="a3"/>
    <w:uiPriority w:val="99"/>
    <w:semiHidden/>
    <w:unhideWhenUsed/>
    <w:rsid w:val="00572222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572222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9">
    <w:name w:val="Grid Table Light"/>
    <w:basedOn w:val="a3"/>
    <w:uiPriority w:val="45"/>
    <w:rsid w:val="005722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f2">
    <w:name w:val="Table List 1"/>
    <w:basedOn w:val="a3"/>
    <w:uiPriority w:val="99"/>
    <w:semiHidden/>
    <w:unhideWhenUsed/>
    <w:rsid w:val="0057222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3"/>
    <w:uiPriority w:val="99"/>
    <w:semiHidden/>
    <w:unhideWhenUsed/>
    <w:rsid w:val="0057222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3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">
    <w:name w:val="Table List 4"/>
    <w:basedOn w:val="a3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e">
    <w:name w:val="Table List 5"/>
    <w:basedOn w:val="a3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a">
    <w:name w:val="Table List 6"/>
    <w:basedOn w:val="a3"/>
    <w:uiPriority w:val="99"/>
    <w:semiHidden/>
    <w:unhideWhenUsed/>
    <w:rsid w:val="00572222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a">
    <w:name w:val="Table List 7"/>
    <w:basedOn w:val="a3"/>
    <w:uiPriority w:val="99"/>
    <w:semiHidden/>
    <w:unhideWhenUsed/>
    <w:rsid w:val="0057222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3"/>
    <w:uiPriority w:val="99"/>
    <w:semiHidden/>
    <w:unhideWhenUsed/>
    <w:rsid w:val="0057222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a">
    <w:name w:val="table of authorities"/>
    <w:basedOn w:val="a1"/>
    <w:next w:val="a1"/>
    <w:uiPriority w:val="99"/>
    <w:semiHidden/>
    <w:unhideWhenUsed/>
    <w:rsid w:val="00572222"/>
    <w:pPr>
      <w:spacing w:after="0"/>
      <w:ind w:left="220" w:hanging="220"/>
    </w:pPr>
  </w:style>
  <w:style w:type="paragraph" w:styleId="afffffb">
    <w:name w:val="table of figures"/>
    <w:basedOn w:val="a1"/>
    <w:next w:val="a1"/>
    <w:uiPriority w:val="99"/>
    <w:semiHidden/>
    <w:unhideWhenUsed/>
    <w:rsid w:val="00572222"/>
    <w:pPr>
      <w:spacing w:after="0"/>
    </w:pPr>
  </w:style>
  <w:style w:type="table" w:styleId="afffffc">
    <w:name w:val="Table Professional"/>
    <w:basedOn w:val="a3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3">
    <w:name w:val="Table Simple 1"/>
    <w:basedOn w:val="a3"/>
    <w:uiPriority w:val="99"/>
    <w:semiHidden/>
    <w:unhideWhenUsed/>
    <w:rsid w:val="00572222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3"/>
    <w:uiPriority w:val="99"/>
    <w:semiHidden/>
    <w:unhideWhenUsed/>
    <w:rsid w:val="0057222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3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4">
    <w:name w:val="Table Subtle 1"/>
    <w:basedOn w:val="a3"/>
    <w:uiPriority w:val="99"/>
    <w:semiHidden/>
    <w:unhideWhenUsed/>
    <w:rsid w:val="0057222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3"/>
    <w:uiPriority w:val="99"/>
    <w:semiHidden/>
    <w:unhideWhenUsed/>
    <w:rsid w:val="0057222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Theme"/>
    <w:basedOn w:val="a3"/>
    <w:uiPriority w:val="99"/>
    <w:semiHidden/>
    <w:unhideWhenUsed/>
    <w:rsid w:val="00572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5">
    <w:name w:val="Table Web 1"/>
    <w:basedOn w:val="a3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3"/>
    <w:uiPriority w:val="99"/>
    <w:semiHidden/>
    <w:unhideWhenUsed/>
    <w:rsid w:val="00572222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3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e">
    <w:name w:val="Title"/>
    <w:basedOn w:val="a1"/>
    <w:next w:val="a1"/>
    <w:link w:val="affffff"/>
    <w:uiPriority w:val="10"/>
    <w:semiHidden/>
    <w:qFormat/>
    <w:rsid w:val="005722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fff">
    <w:name w:val="Заглавие Знак"/>
    <w:basedOn w:val="a2"/>
    <w:link w:val="afffffe"/>
    <w:uiPriority w:val="10"/>
    <w:semiHidden/>
    <w:rsid w:val="0057222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  <w14:numForm w14:val="oldStyle"/>
      <w14:numSpacing w14:val="proportional"/>
      <w14:cntxtAlts/>
    </w:rPr>
  </w:style>
  <w:style w:type="paragraph" w:styleId="affffff0">
    <w:name w:val="toa heading"/>
    <w:basedOn w:val="a1"/>
    <w:next w:val="a1"/>
    <w:uiPriority w:val="99"/>
    <w:semiHidden/>
    <w:unhideWhenUsed/>
    <w:rsid w:val="0057222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f6">
    <w:name w:val="toc 1"/>
    <w:basedOn w:val="a1"/>
    <w:next w:val="a1"/>
    <w:autoRedefine/>
    <w:uiPriority w:val="39"/>
    <w:semiHidden/>
    <w:unhideWhenUsed/>
    <w:rsid w:val="00572222"/>
    <w:pPr>
      <w:spacing w:after="100"/>
    </w:pPr>
  </w:style>
  <w:style w:type="paragraph" w:styleId="2fb">
    <w:name w:val="toc 2"/>
    <w:basedOn w:val="a1"/>
    <w:next w:val="a1"/>
    <w:autoRedefine/>
    <w:uiPriority w:val="39"/>
    <w:semiHidden/>
    <w:unhideWhenUsed/>
    <w:rsid w:val="00572222"/>
    <w:pPr>
      <w:spacing w:after="100"/>
      <w:ind w:left="220"/>
    </w:pPr>
  </w:style>
  <w:style w:type="paragraph" w:styleId="3f6">
    <w:name w:val="toc 3"/>
    <w:basedOn w:val="a1"/>
    <w:next w:val="a1"/>
    <w:autoRedefine/>
    <w:uiPriority w:val="39"/>
    <w:semiHidden/>
    <w:unhideWhenUsed/>
    <w:rsid w:val="00572222"/>
    <w:pPr>
      <w:spacing w:after="100"/>
      <w:ind w:left="440"/>
    </w:pPr>
  </w:style>
  <w:style w:type="paragraph" w:styleId="4f0">
    <w:name w:val="toc 4"/>
    <w:basedOn w:val="a1"/>
    <w:next w:val="a1"/>
    <w:autoRedefine/>
    <w:uiPriority w:val="39"/>
    <w:semiHidden/>
    <w:unhideWhenUsed/>
    <w:rsid w:val="00572222"/>
    <w:pPr>
      <w:spacing w:after="100"/>
      <w:ind w:left="660"/>
    </w:pPr>
  </w:style>
  <w:style w:type="paragraph" w:styleId="5f">
    <w:name w:val="toc 5"/>
    <w:basedOn w:val="a1"/>
    <w:next w:val="a1"/>
    <w:autoRedefine/>
    <w:uiPriority w:val="39"/>
    <w:semiHidden/>
    <w:unhideWhenUsed/>
    <w:rsid w:val="00572222"/>
    <w:pPr>
      <w:spacing w:after="100"/>
      <w:ind w:left="880"/>
    </w:pPr>
  </w:style>
  <w:style w:type="paragraph" w:styleId="6b">
    <w:name w:val="toc 6"/>
    <w:basedOn w:val="a1"/>
    <w:next w:val="a1"/>
    <w:autoRedefine/>
    <w:uiPriority w:val="39"/>
    <w:semiHidden/>
    <w:unhideWhenUsed/>
    <w:rsid w:val="00572222"/>
    <w:pPr>
      <w:spacing w:after="100"/>
      <w:ind w:left="1100"/>
    </w:pPr>
  </w:style>
  <w:style w:type="paragraph" w:styleId="7b">
    <w:name w:val="toc 7"/>
    <w:basedOn w:val="a1"/>
    <w:next w:val="a1"/>
    <w:autoRedefine/>
    <w:uiPriority w:val="39"/>
    <w:semiHidden/>
    <w:unhideWhenUsed/>
    <w:rsid w:val="00572222"/>
    <w:pPr>
      <w:spacing w:after="100"/>
      <w:ind w:left="1320"/>
    </w:pPr>
  </w:style>
  <w:style w:type="paragraph" w:styleId="84">
    <w:name w:val="toc 8"/>
    <w:basedOn w:val="a1"/>
    <w:next w:val="a1"/>
    <w:autoRedefine/>
    <w:uiPriority w:val="39"/>
    <w:semiHidden/>
    <w:unhideWhenUsed/>
    <w:rsid w:val="00572222"/>
    <w:pPr>
      <w:spacing w:after="100"/>
      <w:ind w:left="1540"/>
    </w:pPr>
  </w:style>
  <w:style w:type="paragraph" w:styleId="92">
    <w:name w:val="toc 9"/>
    <w:basedOn w:val="a1"/>
    <w:next w:val="a1"/>
    <w:autoRedefine/>
    <w:uiPriority w:val="39"/>
    <w:semiHidden/>
    <w:unhideWhenUsed/>
    <w:rsid w:val="00572222"/>
    <w:pPr>
      <w:spacing w:after="100"/>
      <w:ind w:left="1760"/>
    </w:pPr>
  </w:style>
  <w:style w:type="paragraph" w:styleId="affffff1">
    <w:name w:val="TOC Heading"/>
    <w:basedOn w:val="1"/>
    <w:next w:val="a1"/>
    <w:uiPriority w:val="39"/>
    <w:semiHidden/>
    <w:unhideWhenUsed/>
    <w:qFormat/>
    <w:rsid w:val="00572222"/>
    <w:pPr>
      <w:spacing w:before="240"/>
      <w:outlineLvl w:val="9"/>
    </w:pPr>
    <w:rPr>
      <w:b w:val="0"/>
      <w:bCs w:val="0"/>
      <w:color w:val="1C1C1C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&#1064;&#1072;&#1073;&#1083;&#1086;&#1085;&#1080;\&#1041;&#1083;&#1072;&#1085;&#1082;&#1072;%20&#1089;%20&#1084;&#1086;&#1076;&#1077;&#1088;&#1085;&#1080;%20&#1098;&#1075;&#1083;&#1080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88E78759F1642088FDA14D341AE765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25AE02F-A94A-455E-A852-5B6A4E140B0B}"/>
      </w:docPartPr>
      <w:docPartBody>
        <w:p w:rsidR="00D36BA8" w:rsidRDefault="00FB080F">
          <w:pPr>
            <w:pStyle w:val="088E78759F1642088FDA14D341AE7654"/>
          </w:pPr>
          <w:r>
            <w:rPr>
              <w:lang w:bidi="bg-BG"/>
            </w:rPr>
            <w:t>Сърдечен поздрав,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EFD"/>
    <w:rsid w:val="002D6EFD"/>
    <w:rsid w:val="00793E8B"/>
    <w:rsid w:val="00B5634E"/>
    <w:rsid w:val="00D36BA8"/>
    <w:rsid w:val="00FB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C77E1FDF9744BD58EA469A0FD8BEF10">
    <w:name w:val="9C77E1FDF9744BD58EA469A0FD8BEF10"/>
  </w:style>
  <w:style w:type="paragraph" w:customStyle="1" w:styleId="9122183D9D5949219F0296D61AE14BDC">
    <w:name w:val="9122183D9D5949219F0296D61AE14BDC"/>
  </w:style>
  <w:style w:type="paragraph" w:customStyle="1" w:styleId="074048668F41447883C429F743EE473F">
    <w:name w:val="074048668F41447883C429F743EE473F"/>
  </w:style>
  <w:style w:type="character" w:styleId="a3">
    <w:name w:val="Placeholder Text"/>
    <w:basedOn w:val="a0"/>
    <w:uiPriority w:val="99"/>
    <w:semiHidden/>
    <w:rPr>
      <w:color w:val="2F5496" w:themeColor="accent5" w:themeShade="BF"/>
      <w:sz w:val="22"/>
    </w:rPr>
  </w:style>
  <w:style w:type="paragraph" w:customStyle="1" w:styleId="8FD1FA2CB18349AD9E827C1DEA764584">
    <w:name w:val="8FD1FA2CB18349AD9E827C1DEA764584"/>
  </w:style>
  <w:style w:type="paragraph" w:customStyle="1" w:styleId="95D111645A9D4133B31F6E87C99168CA">
    <w:name w:val="95D111645A9D4133B31F6E87C99168CA"/>
  </w:style>
  <w:style w:type="paragraph" w:customStyle="1" w:styleId="031A0ABCEC0F4FF5A9475665BD51CF84">
    <w:name w:val="031A0ABCEC0F4FF5A9475665BD51CF84"/>
  </w:style>
  <w:style w:type="paragraph" w:customStyle="1" w:styleId="088E78759F1642088FDA14D341AE7654">
    <w:name w:val="088E78759F1642088FDA14D341AE7654"/>
  </w:style>
  <w:style w:type="paragraph" w:customStyle="1" w:styleId="6473F941F1B54DFE8551F9B2E6ED7D80">
    <w:name w:val="6473F941F1B54DFE8551F9B2E6ED7D80"/>
  </w:style>
  <w:style w:type="paragraph" w:customStyle="1" w:styleId="FC35CF7305DB4354B1FDB0359DBFA36C">
    <w:name w:val="FC35CF7305DB4354B1FDB0359DBFA36C"/>
  </w:style>
  <w:style w:type="paragraph" w:customStyle="1" w:styleId="A84E954EFD0C4E66904DA7F1C134E658">
    <w:name w:val="A84E954EFD0C4E66904DA7F1C134E658"/>
  </w:style>
  <w:style w:type="paragraph" w:customStyle="1" w:styleId="AE4BB067246849ECB25B58F77D7601CA">
    <w:name w:val="AE4BB067246849ECB25B58F77D7601CA"/>
    <w:rsid w:val="002D6E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Personal Letterhead">
  <a:themeElements>
    <a:clrScheme name="Letterhead LH07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262626"/>
      </a:accent1>
      <a:accent2>
        <a:srgbClr val="650707"/>
      </a:accent2>
      <a:accent3>
        <a:srgbClr val="E3E3E3"/>
      </a:accent3>
      <a:accent4>
        <a:srgbClr val="414141"/>
      </a:accent4>
      <a:accent5>
        <a:srgbClr val="E4CED0"/>
      </a:accent5>
      <a:accent6>
        <a:srgbClr val="FFFFFF"/>
      </a:accent6>
      <a:hlink>
        <a:srgbClr val="0070C0"/>
      </a:hlink>
      <a:folHlink>
        <a:srgbClr val="650707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D75825-3800-4099-9259-D366CC09AB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6804AB-7CC7-4EDB-98C4-7F4CF232EFC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A8E1F3D-D641-4505-8D47-02BDC78B69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A36E55D-E0EB-4511-9716-11BE76A18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Бланка с модерни ъгли.dotx</Template>
  <TotalTime>0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2021-10-08T21:17:00Z</dcterms:created>
  <dcterms:modified xsi:type="dcterms:W3CDTF">2021-10-08T21:49:00Z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